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m="http://schemas.openxmlformats.org/officeDocument/2006/math" xmlns:w10="urn:schemas-microsoft-com:office:word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mc:Ignorable="w14 w15 w16se w16cid w16 w16cex w16sdtdh w16sdtfl w16du wp14">
  <w:body>
    <w:tbl>
      <w:tblPr>
        <w:tblW w:w="9072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072"/>
      </w:tblGrid>
      <w:tr w:rsidR="006443AF" w:rsidRPr="00340788" w14:paraId="5C1B2F86" w14:textId="77777777" w:rsidTr="008E11B7">
        <w:tc>
          <w:tcPr>
            <w:tcW w:w="9072" w:type="dxa"/>
          </w:tcPr>
          <w:p w14:paraId="7B829857" w14:textId="657E517A" w:rsidR="006443AF" w:rsidRPr="00340788" w:rsidRDefault="00CF0A98" w:rsidP="001A766E">
            <w:pPr>
              <w:pStyle w:val="ProtokollTitel"/>
              <w:rPr>
                <w:rFonts w:ascii="Aptos" w:hAnsi="Aptos"/>
                <w:sz w:val="28"/>
                <w:szCs w:val="28"/>
                <w:lang w:val="de-CH"/>
              </w:rPr>
            </w:pPr>
            <w:bookmarkStart w:id="0" w:name="ParticipantsTitel" w:colFirst="0" w:colLast="0"/>
            <w:bookmarkStart w:id="1" w:name="Titel" w:colFirst="0" w:colLast="0"/>
            <w:r w:rsidRPr="00340788">
              <w:rPr>
                <w:rFonts w:ascii="Aptos" w:hAnsi="Aptos"/>
                <w:sz w:val="28"/>
                <w:szCs w:val="28"/>
                <w:lang w:val="de-CH"/>
              </w:rPr>
              <w:t>Protokoll</w:t>
            </w:r>
            <w:r w:rsidR="008D2A3C">
              <w:rPr>
                <w:rFonts w:ascii="Aptos" w:hAnsi="Aptos"/>
                <w:sz w:val="28"/>
                <w:szCs w:val="28"/>
                <w:lang w:val="de-CH"/>
              </w:rPr>
              <w:t>: {{BETREFF}}</w:t>
            </w:r>
            <w:r w:rsidR="00925B8A" w:rsidRPr="00340788">
              <w:rPr>
                <w:rFonts w:ascii="Aptos" w:hAnsi="Aptos"/>
                <w:sz w:val="28"/>
                <w:szCs w:val="28"/>
                <w:lang w:val="de-CH"/>
              </w:rPr>
              <w:t xml:space="preserve"> </w:t>
            </w:r>
          </w:p>
        </w:tc>
      </w:tr>
      <w:bookmarkEnd w:id="0"/>
      <w:bookmarkEnd w:id="1"/>
    </w:tbl>
    <w:p w14:paraId="19FB1381" w14:textId="77777777" w:rsidR="00DB51E7" w:rsidRPr="00340788" w:rsidRDefault="00DB51E7" w:rsidP="00DB51E7">
      <w:pPr>
        <w:rPr>
          <w:rFonts w:ascii="Aptos" w:hAnsi="Aptos"/>
          <w:szCs w:val="22"/>
        </w:rPr>
        <w:sectPr w:rsidR="00DB51E7" w:rsidRPr="00340788" w:rsidSect="00BA3F2F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1906" w:h="16838" w:code="9"/>
          <w:pgMar w:top="2943" w:right="1418" w:bottom="1418" w:left="1418" w:header="567" w:footer="794" w:gutter="0"/>
          <w:cols w:space="708"/>
          <w:docGrid w:linePitch="360"/>
        </w:sectPr>
      </w:pPr>
    </w:p>
    <w:tbl>
      <w:tblPr>
        <w:tblW w:w="9072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072"/>
      </w:tblGrid>
      <w:tr w:rsidR="006443AF" w:rsidRPr="00340788" w14:paraId="2946350F" w14:textId="77777777" w:rsidTr="008E11B7">
        <w:tc>
          <w:tcPr>
            <w:tcW w:w="9072" w:type="dxa"/>
          </w:tcPr>
          <w:p w14:paraId="5027FDF3" w14:textId="77777777" w:rsidR="006443AF" w:rsidRPr="00340788" w:rsidRDefault="006443AF" w:rsidP="00F558D3">
            <w:pPr>
              <w:pStyle w:val="Titel"/>
              <w:rPr>
                <w:rFonts w:ascii="Aptos" w:hAnsi="Aptos"/>
                <w:sz w:val="22"/>
                <w:szCs w:val="22"/>
                <w:highlight w:val="white"/>
              </w:rPr>
            </w:pPr>
          </w:p>
        </w:tc>
      </w:tr>
    </w:tbl>
    <w:p w14:paraId="056E5BDE" w14:textId="77777777" w:rsidR="00161BBF" w:rsidRPr="00340788" w:rsidRDefault="00161BBF">
      <w:pPr>
        <w:adjustRightInd/>
        <w:snapToGrid/>
        <w:spacing w:line="240" w:lineRule="auto"/>
        <w:rPr>
          <w:rFonts w:ascii="Aptos" w:hAnsi="Aptos"/>
          <w:szCs w:val="22"/>
        </w:rPr>
      </w:pPr>
    </w:p>
    <w:tbl>
      <w:tblPr>
        <w:tblStyle w:val="Tabellenraster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2"/>
        <w:gridCol w:w="6270"/>
      </w:tblGrid>
      <w:tr w:rsidR="00F558D3" w:rsidRPr="00340788" w14:paraId="501F6374" w14:textId="77777777" w:rsidTr="00720279">
        <w:trPr>
          <w:trHeight w:val="340"/>
        </w:trPr>
        <w:tc>
          <w:tcPr>
            <w:tcW w:w="2802" w:type="dxa"/>
          </w:tcPr>
          <w:bookmarkStart w:id="2" w:name="ParticipantsDatumZeit" w:colFirst="1" w:colLast="1"/>
          <w:p w14:paraId="75C6F7D6" w14:textId="77777777" w:rsidR="00F558D3" w:rsidRPr="00340788" w:rsidRDefault="003A4021" w:rsidP="00F558D3">
            <w:pPr>
              <w:pStyle w:val="Subject"/>
              <w:rPr>
                <w:rFonts w:ascii="Aptos" w:hAnsi="Aptos"/>
                <w:szCs w:val="22"/>
                <w:highlight w:val="white"/>
              </w:rPr>
            </w:pPr>
            <w:r w:rsidRPr="00340788">
              <w:rPr>
                <w:rFonts w:ascii="Aptos" w:hAnsi="Aptos"/>
                <w:szCs w:val="22"/>
              </w:rPr>
              <w:fldChar w:fldCharType="begin"/>
            </w:r>
            <w:r w:rsidRPr="00340788">
              <w:rPr>
                <w:rFonts w:ascii="Aptos" w:hAnsi="Aptos"/>
                <w:szCs w:val="22"/>
              </w:rPr>
              <w:instrText xml:space="preserve"> DOCPROPERTY "Doc.DateTime"\*CHARFORMAT </w:instrText>
            </w:r>
            <w:r w:rsidR="00CF2E87" w:rsidRPr="00340788">
              <w:rPr>
                <w:rFonts w:ascii="Aptos" w:hAnsi="Aptos"/>
                <w:szCs w:val="22"/>
              </w:rPr>
              <w:instrText>\&lt;OawJumpToField value=0/&gt;</w:instrText>
            </w:r>
            <w:r w:rsidRPr="00340788">
              <w:rPr>
                <w:rFonts w:ascii="Aptos" w:hAnsi="Aptos"/>
                <w:szCs w:val="22"/>
              </w:rPr>
              <w:fldChar w:fldCharType="separate"/>
            </w:r>
            <w:r w:rsidR="00C34B70" w:rsidRPr="00340788">
              <w:rPr>
                <w:rFonts w:ascii="Aptos" w:hAnsi="Aptos"/>
                <w:szCs w:val="22"/>
              </w:rPr>
              <w:t>Datum/Zeit</w:t>
            </w:r>
            <w:r w:rsidRPr="00340788">
              <w:rPr>
                <w:rFonts w:ascii="Aptos" w:hAnsi="Aptos"/>
                <w:szCs w:val="22"/>
                <w:highlight w:val="white"/>
              </w:rPr>
              <w:fldChar w:fldCharType="end"/>
            </w:r>
          </w:p>
        </w:tc>
        <w:tc>
          <w:tcPr>
            <w:tcW w:w="6270" w:type="dxa"/>
          </w:tcPr>
          <w:p w14:paraId="6D1EC2AD" w14:textId="7F792B0D" w:rsidR="00824A61" w:rsidRPr="00340788" w:rsidRDefault="00824A61" w:rsidP="00824A61">
            <w:pPr>
              <w:adjustRightInd/>
              <w:snapToGrid/>
              <w:spacing w:line="240" w:lineRule="auto"/>
              <w:rPr>
                <w:rFonts w:ascii="Aptos" w:hAnsi="Aptos"/>
                <w:szCs w:val="22"/>
              </w:rPr>
            </w:pPr>
          </w:p>
        </w:tc>
      </w:tr>
      <w:bookmarkStart w:id="3" w:name="ParticipantsOrt" w:colFirst="1" w:colLast="1"/>
      <w:bookmarkEnd w:id="2"/>
      <w:tr w:rsidR="00F558D3" w:rsidRPr="00340788" w14:paraId="4AFAC703" w14:textId="77777777" w:rsidTr="00720279">
        <w:trPr>
          <w:trHeight w:val="340"/>
        </w:trPr>
        <w:tc>
          <w:tcPr>
            <w:tcW w:w="2802" w:type="dxa"/>
          </w:tcPr>
          <w:p w14:paraId="5F3735AD" w14:textId="77777777" w:rsidR="00F558D3" w:rsidRPr="00340788" w:rsidRDefault="00F558D3" w:rsidP="00F558D3">
            <w:pPr>
              <w:pStyle w:val="Subject"/>
              <w:rPr>
                <w:rFonts w:ascii="Aptos" w:hAnsi="Aptos"/>
                <w:szCs w:val="22"/>
                <w:highlight w:val="white"/>
              </w:rPr>
            </w:pPr>
            <w:r w:rsidRPr="00340788">
              <w:rPr>
                <w:rFonts w:ascii="Aptos" w:hAnsi="Aptos"/>
                <w:szCs w:val="22"/>
              </w:rPr>
              <w:fldChar w:fldCharType="begin"/>
            </w:r>
            <w:r w:rsidRPr="00340788">
              <w:rPr>
                <w:rFonts w:ascii="Aptos" w:hAnsi="Aptos"/>
                <w:szCs w:val="22"/>
              </w:rPr>
              <w:instrText xml:space="preserve"> DOCPROPERTY "Doc.Location"\*CHARFORMAT </w:instrText>
            </w:r>
            <w:r w:rsidR="00CF2E87" w:rsidRPr="00340788">
              <w:rPr>
                <w:rFonts w:ascii="Aptos" w:hAnsi="Aptos"/>
                <w:szCs w:val="22"/>
              </w:rPr>
              <w:instrText>\&lt;OawJumpToField value=0/&gt;</w:instrText>
            </w:r>
            <w:r w:rsidRPr="00340788">
              <w:rPr>
                <w:rFonts w:ascii="Aptos" w:hAnsi="Aptos"/>
                <w:szCs w:val="22"/>
              </w:rPr>
              <w:fldChar w:fldCharType="separate"/>
            </w:r>
            <w:r w:rsidR="00C34B70" w:rsidRPr="00340788">
              <w:rPr>
                <w:rFonts w:ascii="Aptos" w:hAnsi="Aptos"/>
                <w:szCs w:val="22"/>
              </w:rPr>
              <w:t>Ort</w:t>
            </w:r>
            <w:r w:rsidRPr="00340788">
              <w:rPr>
                <w:rFonts w:ascii="Aptos" w:hAnsi="Aptos"/>
                <w:szCs w:val="22"/>
                <w:highlight w:val="white"/>
              </w:rPr>
              <w:fldChar w:fldCharType="end"/>
            </w:r>
          </w:p>
        </w:tc>
        <w:tc>
          <w:tcPr>
            <w:tcW w:w="6270" w:type="dxa"/>
          </w:tcPr>
          <w:p w14:paraId="64131433" w14:textId="6346073A" w:rsidR="00F558D3" w:rsidRPr="00340788" w:rsidRDefault="00F558D3">
            <w:pPr>
              <w:adjustRightInd/>
              <w:snapToGrid/>
              <w:spacing w:line="240" w:lineRule="auto"/>
              <w:rPr>
                <w:rFonts w:ascii="Aptos" w:hAnsi="Aptos"/>
                <w:szCs w:val="22"/>
              </w:rPr>
            </w:pPr>
          </w:p>
        </w:tc>
      </w:tr>
      <w:bookmarkStart w:id="4" w:name="ParticipantsVorsitz" w:colFirst="1" w:colLast="1"/>
      <w:bookmarkEnd w:id="3"/>
      <w:tr w:rsidR="002F6E4E" w:rsidRPr="00340788" w14:paraId="1CE1E403" w14:textId="77777777" w:rsidTr="00720279">
        <w:trPr>
          <w:trHeight w:val="340"/>
        </w:trPr>
        <w:tc>
          <w:tcPr>
            <w:tcW w:w="2802" w:type="dxa"/>
          </w:tcPr>
          <w:p w14:paraId="11B199CE" w14:textId="77777777" w:rsidR="002F6E4E" w:rsidRPr="00340788" w:rsidRDefault="002F6E4E" w:rsidP="00F558D3">
            <w:pPr>
              <w:pStyle w:val="Subject"/>
              <w:rPr>
                <w:rFonts w:ascii="Aptos" w:hAnsi="Aptos"/>
                <w:szCs w:val="22"/>
                <w:highlight w:val="white"/>
              </w:rPr>
            </w:pPr>
            <w:r w:rsidRPr="00340788">
              <w:rPr>
                <w:rFonts w:ascii="Aptos" w:hAnsi="Aptos"/>
                <w:szCs w:val="22"/>
              </w:rPr>
              <w:fldChar w:fldCharType="begin"/>
            </w:r>
            <w:r w:rsidRPr="00340788">
              <w:rPr>
                <w:rFonts w:ascii="Aptos" w:hAnsi="Aptos"/>
                <w:szCs w:val="22"/>
              </w:rPr>
              <w:instrText xml:space="preserve"> DOCPROPERTY "Doc.Chair"\*CHARFORMAT </w:instrText>
            </w:r>
            <w:r w:rsidR="006521E4" w:rsidRPr="00340788">
              <w:rPr>
                <w:rFonts w:ascii="Aptos" w:hAnsi="Aptos"/>
                <w:szCs w:val="22"/>
              </w:rPr>
              <w:instrText>\&lt;OawJumpToField value=0/&gt;</w:instrText>
            </w:r>
            <w:r w:rsidRPr="00340788">
              <w:rPr>
                <w:rFonts w:ascii="Aptos" w:hAnsi="Aptos"/>
                <w:szCs w:val="22"/>
              </w:rPr>
              <w:fldChar w:fldCharType="separate"/>
            </w:r>
            <w:r w:rsidR="00C34B70" w:rsidRPr="00340788">
              <w:rPr>
                <w:rFonts w:ascii="Aptos" w:hAnsi="Aptos"/>
                <w:szCs w:val="22"/>
              </w:rPr>
              <w:t>Vorsitz</w:t>
            </w:r>
            <w:r w:rsidRPr="00340788">
              <w:rPr>
                <w:rFonts w:ascii="Aptos" w:hAnsi="Aptos"/>
                <w:szCs w:val="22"/>
                <w:highlight w:val="white"/>
              </w:rPr>
              <w:fldChar w:fldCharType="end"/>
            </w:r>
          </w:p>
        </w:tc>
        <w:tc>
          <w:tcPr>
            <w:tcW w:w="6270" w:type="dxa"/>
          </w:tcPr>
          <w:p w14:paraId="656633E6" w14:textId="644251F8" w:rsidR="002F6E4E" w:rsidRPr="00340788" w:rsidRDefault="002F6E4E">
            <w:pPr>
              <w:adjustRightInd/>
              <w:snapToGrid/>
              <w:spacing w:line="240" w:lineRule="auto"/>
              <w:rPr>
                <w:rFonts w:ascii="Aptos" w:hAnsi="Aptos"/>
                <w:szCs w:val="22"/>
              </w:rPr>
            </w:pPr>
          </w:p>
        </w:tc>
      </w:tr>
      <w:bookmarkStart w:id="5" w:name="ParticipantsParticipants" w:colFirst="1" w:colLast="1"/>
      <w:bookmarkEnd w:id="4"/>
      <w:tr w:rsidR="00F558D3" w:rsidRPr="00340788" w14:paraId="6E18ED00" w14:textId="77777777" w:rsidTr="00720279">
        <w:trPr>
          <w:trHeight w:val="340"/>
        </w:trPr>
        <w:tc>
          <w:tcPr>
            <w:tcW w:w="2802" w:type="dxa"/>
          </w:tcPr>
          <w:p w14:paraId="20F4F852" w14:textId="77777777" w:rsidR="00F558D3" w:rsidRPr="00340788" w:rsidRDefault="00F558D3" w:rsidP="00F558D3">
            <w:pPr>
              <w:pStyle w:val="Subject"/>
              <w:rPr>
                <w:rFonts w:ascii="Aptos" w:hAnsi="Aptos"/>
                <w:szCs w:val="22"/>
                <w:highlight w:val="white"/>
              </w:rPr>
            </w:pPr>
            <w:r w:rsidRPr="00340788">
              <w:rPr>
                <w:rFonts w:ascii="Aptos" w:hAnsi="Aptos"/>
                <w:szCs w:val="22"/>
              </w:rPr>
              <w:fldChar w:fldCharType="begin"/>
            </w:r>
            <w:r w:rsidRPr="00340788">
              <w:rPr>
                <w:rFonts w:ascii="Aptos" w:hAnsi="Aptos"/>
                <w:szCs w:val="22"/>
              </w:rPr>
              <w:instrText xml:space="preserve"> DOCPROPERTY "Doc.Participants"\*CHARFORMAT </w:instrText>
            </w:r>
            <w:r w:rsidR="00CF2E87" w:rsidRPr="00340788">
              <w:rPr>
                <w:rFonts w:ascii="Aptos" w:hAnsi="Aptos"/>
                <w:szCs w:val="22"/>
              </w:rPr>
              <w:instrText>\&lt;OawJumpToField value=0/&gt;</w:instrText>
            </w:r>
            <w:r w:rsidRPr="00340788">
              <w:rPr>
                <w:rFonts w:ascii="Aptos" w:hAnsi="Aptos"/>
                <w:szCs w:val="22"/>
              </w:rPr>
              <w:fldChar w:fldCharType="separate"/>
            </w:r>
            <w:r w:rsidR="00C34B70" w:rsidRPr="00340788">
              <w:rPr>
                <w:rFonts w:ascii="Aptos" w:hAnsi="Aptos"/>
                <w:szCs w:val="22"/>
              </w:rPr>
              <w:t>Teilnehmende</w:t>
            </w:r>
            <w:r w:rsidRPr="00340788">
              <w:rPr>
                <w:rFonts w:ascii="Aptos" w:hAnsi="Aptos"/>
                <w:szCs w:val="22"/>
                <w:highlight w:val="white"/>
              </w:rPr>
              <w:fldChar w:fldCharType="end"/>
            </w:r>
          </w:p>
        </w:tc>
        <w:tc>
          <w:tcPr>
            <w:tcW w:w="6270" w:type="dxa"/>
          </w:tcPr>
          <w:p w14:paraId="70E7223A" w14:textId="6F6B0948" w:rsidR="00F558D3" w:rsidRPr="00340788" w:rsidRDefault="00F558D3" w:rsidP="00824A61">
            <w:pPr>
              <w:adjustRightInd/>
              <w:snapToGrid/>
              <w:spacing w:line="240" w:lineRule="auto"/>
              <w:rPr>
                <w:rFonts w:ascii="Aptos" w:hAnsi="Aptos"/>
                <w:szCs w:val="22"/>
              </w:rPr>
            </w:pPr>
          </w:p>
        </w:tc>
      </w:tr>
      <w:tr w:rsidR="00824A61" w:rsidRPr="00340788" w14:paraId="5A05DBCF" w14:textId="77777777" w:rsidTr="00720279">
        <w:trPr>
          <w:trHeight w:val="340"/>
        </w:trPr>
        <w:tc>
          <w:tcPr>
            <w:tcW w:w="2802" w:type="dxa"/>
          </w:tcPr>
          <w:p w14:paraId="4D49026C" w14:textId="77777777" w:rsidR="00824A61" w:rsidRPr="00340788" w:rsidRDefault="00824A61" w:rsidP="00F558D3">
            <w:pPr>
              <w:pStyle w:val="Subject"/>
              <w:rPr>
                <w:rFonts w:ascii="Aptos" w:hAnsi="Aptos"/>
                <w:szCs w:val="22"/>
              </w:rPr>
            </w:pPr>
          </w:p>
        </w:tc>
        <w:tc>
          <w:tcPr>
            <w:tcW w:w="6270" w:type="dxa"/>
          </w:tcPr>
          <w:p w14:paraId="04EED8F5" w14:textId="77777777" w:rsidR="00824A61" w:rsidRPr="00340788" w:rsidRDefault="00824A61" w:rsidP="00824A61">
            <w:pPr>
              <w:adjustRightInd/>
              <w:snapToGrid/>
              <w:spacing w:line="240" w:lineRule="auto"/>
              <w:rPr>
                <w:rFonts w:ascii="Aptos" w:hAnsi="Aptos"/>
                <w:szCs w:val="22"/>
              </w:rPr>
            </w:pPr>
          </w:p>
        </w:tc>
      </w:tr>
      <w:bookmarkStart w:id="6" w:name="ParticipantsExcused" w:colFirst="1" w:colLast="1"/>
      <w:bookmarkEnd w:id="5"/>
      <w:tr w:rsidR="00F558D3" w:rsidRPr="00340788" w14:paraId="7B13DDF4" w14:textId="77777777" w:rsidTr="00720279">
        <w:trPr>
          <w:trHeight w:val="340"/>
        </w:trPr>
        <w:tc>
          <w:tcPr>
            <w:tcW w:w="2802" w:type="dxa"/>
          </w:tcPr>
          <w:p w14:paraId="2DCE85DE" w14:textId="77777777" w:rsidR="00F558D3" w:rsidRPr="00340788" w:rsidRDefault="00F558D3" w:rsidP="00F558D3">
            <w:pPr>
              <w:pStyle w:val="Subject"/>
              <w:rPr>
                <w:rFonts w:ascii="Aptos" w:hAnsi="Aptos"/>
                <w:szCs w:val="22"/>
                <w:highlight w:val="white"/>
              </w:rPr>
            </w:pPr>
            <w:r w:rsidRPr="00340788">
              <w:rPr>
                <w:rFonts w:ascii="Aptos" w:hAnsi="Aptos"/>
                <w:szCs w:val="22"/>
              </w:rPr>
              <w:fldChar w:fldCharType="begin"/>
            </w:r>
            <w:r w:rsidRPr="00340788">
              <w:rPr>
                <w:rFonts w:ascii="Aptos" w:hAnsi="Aptos"/>
                <w:szCs w:val="22"/>
              </w:rPr>
              <w:instrText xml:space="preserve"> DOCPROPERTY "Doc.Excused"\*CHARFORMAT </w:instrText>
            </w:r>
            <w:r w:rsidR="00CF2E87" w:rsidRPr="00340788">
              <w:rPr>
                <w:rFonts w:ascii="Aptos" w:hAnsi="Aptos"/>
                <w:szCs w:val="22"/>
              </w:rPr>
              <w:instrText>\&lt;OawJumpToField value=0/&gt;</w:instrText>
            </w:r>
            <w:r w:rsidRPr="00340788">
              <w:rPr>
                <w:rFonts w:ascii="Aptos" w:hAnsi="Aptos"/>
                <w:szCs w:val="22"/>
              </w:rPr>
              <w:fldChar w:fldCharType="separate"/>
            </w:r>
            <w:r w:rsidR="00C34B70" w:rsidRPr="00340788">
              <w:rPr>
                <w:rFonts w:ascii="Aptos" w:hAnsi="Aptos"/>
                <w:szCs w:val="22"/>
              </w:rPr>
              <w:t>Entschuldigt</w:t>
            </w:r>
            <w:r w:rsidRPr="00340788">
              <w:rPr>
                <w:rFonts w:ascii="Aptos" w:hAnsi="Aptos"/>
                <w:szCs w:val="22"/>
                <w:highlight w:val="white"/>
              </w:rPr>
              <w:fldChar w:fldCharType="end"/>
            </w:r>
          </w:p>
        </w:tc>
        <w:tc>
          <w:tcPr>
            <w:tcW w:w="6270" w:type="dxa"/>
          </w:tcPr>
          <w:p w14:paraId="66F25E2D" w14:textId="30ECE900" w:rsidR="00F558D3" w:rsidRPr="00340788" w:rsidRDefault="00F558D3">
            <w:pPr>
              <w:adjustRightInd/>
              <w:snapToGrid/>
              <w:spacing w:line="240" w:lineRule="auto"/>
              <w:rPr>
                <w:rFonts w:ascii="Aptos" w:hAnsi="Aptos"/>
                <w:szCs w:val="22"/>
              </w:rPr>
            </w:pPr>
          </w:p>
        </w:tc>
      </w:tr>
      <w:bookmarkStart w:id="7" w:name="ParticipantsProtokoll" w:colFirst="1" w:colLast="1"/>
      <w:bookmarkEnd w:id="6"/>
      <w:tr w:rsidR="002F6E4E" w:rsidRPr="00340788" w14:paraId="22200841" w14:textId="77777777" w:rsidTr="00720279">
        <w:trPr>
          <w:trHeight w:val="340"/>
        </w:trPr>
        <w:tc>
          <w:tcPr>
            <w:tcW w:w="2802" w:type="dxa"/>
          </w:tcPr>
          <w:p w14:paraId="4436D246" w14:textId="77777777" w:rsidR="002F6E4E" w:rsidRPr="00340788" w:rsidRDefault="002F6E4E" w:rsidP="00F558D3">
            <w:pPr>
              <w:pStyle w:val="Subject"/>
              <w:rPr>
                <w:rFonts w:ascii="Aptos" w:hAnsi="Aptos"/>
                <w:szCs w:val="22"/>
                <w:highlight w:val="white"/>
              </w:rPr>
            </w:pPr>
            <w:r w:rsidRPr="00340788">
              <w:rPr>
                <w:rFonts w:ascii="Aptos" w:hAnsi="Aptos"/>
                <w:szCs w:val="22"/>
              </w:rPr>
              <w:fldChar w:fldCharType="begin"/>
            </w:r>
            <w:r w:rsidRPr="00340788">
              <w:rPr>
                <w:rFonts w:ascii="Aptos" w:hAnsi="Aptos"/>
                <w:szCs w:val="22"/>
              </w:rPr>
              <w:instrText xml:space="preserve"> DOCPROPERTY "Doc.Minutes"\*CHARFORMAT </w:instrText>
            </w:r>
            <w:r w:rsidR="006521E4" w:rsidRPr="00340788">
              <w:rPr>
                <w:rFonts w:ascii="Aptos" w:hAnsi="Aptos"/>
                <w:szCs w:val="22"/>
              </w:rPr>
              <w:instrText>\&lt;OawJumpToField value=0/&gt;</w:instrText>
            </w:r>
            <w:r w:rsidRPr="00340788">
              <w:rPr>
                <w:rFonts w:ascii="Aptos" w:hAnsi="Aptos"/>
                <w:szCs w:val="22"/>
              </w:rPr>
              <w:fldChar w:fldCharType="separate"/>
            </w:r>
            <w:r w:rsidR="00C34B70" w:rsidRPr="00340788">
              <w:rPr>
                <w:rFonts w:ascii="Aptos" w:hAnsi="Aptos"/>
                <w:szCs w:val="22"/>
              </w:rPr>
              <w:t>Protokoll</w:t>
            </w:r>
            <w:r w:rsidRPr="00340788">
              <w:rPr>
                <w:rFonts w:ascii="Aptos" w:hAnsi="Aptos"/>
                <w:szCs w:val="22"/>
                <w:highlight w:val="white"/>
              </w:rPr>
              <w:fldChar w:fldCharType="end"/>
            </w:r>
          </w:p>
        </w:tc>
        <w:tc>
          <w:tcPr>
            <w:tcW w:w="6270" w:type="dxa"/>
          </w:tcPr>
          <w:p w14:paraId="062DB25B" w14:textId="35E437A5" w:rsidR="002F6E4E" w:rsidRPr="00340788" w:rsidRDefault="002F6E4E">
            <w:pPr>
              <w:adjustRightInd/>
              <w:snapToGrid/>
              <w:spacing w:line="240" w:lineRule="auto"/>
              <w:rPr>
                <w:rFonts w:ascii="Aptos" w:hAnsi="Aptos"/>
                <w:szCs w:val="22"/>
              </w:rPr>
            </w:pPr>
          </w:p>
        </w:tc>
      </w:tr>
      <w:bookmarkStart w:id="8" w:name="ParticipantsVerteiler" w:colFirst="1" w:colLast="1"/>
      <w:bookmarkEnd w:id="7"/>
      <w:tr w:rsidR="00F558D3" w:rsidRPr="00340788" w14:paraId="31D78B29" w14:textId="77777777" w:rsidTr="00720279">
        <w:trPr>
          <w:trHeight w:val="340"/>
        </w:trPr>
        <w:tc>
          <w:tcPr>
            <w:tcW w:w="2802" w:type="dxa"/>
          </w:tcPr>
          <w:p w14:paraId="41E96C1F" w14:textId="77777777" w:rsidR="00F558D3" w:rsidRPr="00340788" w:rsidRDefault="003A4021" w:rsidP="00F558D3">
            <w:pPr>
              <w:pStyle w:val="Subject"/>
              <w:rPr>
                <w:rFonts w:ascii="Aptos" w:hAnsi="Aptos"/>
                <w:szCs w:val="22"/>
                <w:highlight w:val="white"/>
              </w:rPr>
            </w:pPr>
            <w:r w:rsidRPr="00340788">
              <w:rPr>
                <w:rFonts w:ascii="Aptos" w:hAnsi="Aptos"/>
                <w:szCs w:val="22"/>
              </w:rPr>
              <w:fldChar w:fldCharType="begin"/>
            </w:r>
            <w:r w:rsidRPr="00340788">
              <w:rPr>
                <w:rFonts w:ascii="Aptos" w:hAnsi="Aptos"/>
                <w:szCs w:val="22"/>
              </w:rPr>
              <w:instrText xml:space="preserve"> DOCPROPERTY "Doc.Distribution"\*CHARFORMAT </w:instrText>
            </w:r>
            <w:r w:rsidR="00CF2E87" w:rsidRPr="00340788">
              <w:rPr>
                <w:rFonts w:ascii="Aptos" w:hAnsi="Aptos"/>
                <w:szCs w:val="22"/>
              </w:rPr>
              <w:instrText>\&lt;OawJumpToField value=0/&gt;</w:instrText>
            </w:r>
            <w:r w:rsidRPr="00340788">
              <w:rPr>
                <w:rFonts w:ascii="Aptos" w:hAnsi="Aptos"/>
                <w:szCs w:val="22"/>
              </w:rPr>
              <w:fldChar w:fldCharType="separate"/>
            </w:r>
            <w:r w:rsidR="00C34B70" w:rsidRPr="00340788">
              <w:rPr>
                <w:rFonts w:ascii="Aptos" w:hAnsi="Aptos"/>
                <w:szCs w:val="22"/>
              </w:rPr>
              <w:t>Verteiler</w:t>
            </w:r>
            <w:r w:rsidRPr="00340788">
              <w:rPr>
                <w:rFonts w:ascii="Aptos" w:hAnsi="Aptos"/>
                <w:szCs w:val="22"/>
                <w:highlight w:val="white"/>
              </w:rPr>
              <w:fldChar w:fldCharType="end"/>
            </w:r>
          </w:p>
        </w:tc>
        <w:tc>
          <w:tcPr>
            <w:tcW w:w="6270" w:type="dxa"/>
          </w:tcPr>
          <w:p w14:paraId="32E5B82E" w14:textId="4E9F550F" w:rsidR="00F558D3" w:rsidRPr="00340788" w:rsidRDefault="00340788">
            <w:pPr>
              <w:adjustRightInd/>
              <w:snapToGrid/>
              <w:spacing w:line="240" w:lineRule="auto"/>
              <w:rPr>
                <w:rFonts w:ascii="Aptos" w:hAnsi="Aptos"/>
                <w:szCs w:val="22"/>
              </w:rPr>
            </w:pPr>
            <w:r w:rsidRPr="00340788">
              <w:rPr>
                <w:rFonts w:ascii="Aptos" w:hAnsi="Aptos"/>
                <w:szCs w:val="22"/>
              </w:rPr>
              <w:t xml:space="preserve">Alle </w:t>
            </w:r>
            <w:proofErr w:type="spellStart"/>
            <w:r w:rsidRPr="00340788">
              <w:rPr>
                <w:rFonts w:ascii="Aptos" w:hAnsi="Aptos"/>
                <w:szCs w:val="22"/>
              </w:rPr>
              <w:t>Teilneh</w:t>
            </w:r>
            <w:r w:rsidR="00824A61" w:rsidRPr="00340788">
              <w:rPr>
                <w:rFonts w:ascii="Aptos" w:hAnsi="Aptos"/>
                <w:szCs w:val="22"/>
              </w:rPr>
              <w:t>nde</w:t>
            </w:r>
            <w:proofErr w:type="spellEnd"/>
          </w:p>
        </w:tc>
      </w:tr>
      <w:bookmarkEnd w:id="8"/>
      <w:tr w:rsidR="00F558D3" w:rsidRPr="00340788" w14:paraId="79E8B588" w14:textId="77777777" w:rsidTr="00720279">
        <w:trPr>
          <w:trHeight w:val="340"/>
        </w:trPr>
        <w:tc>
          <w:tcPr>
            <w:tcW w:w="2802" w:type="dxa"/>
          </w:tcPr>
          <w:p w14:paraId="3502848E" w14:textId="77777777" w:rsidR="00F558D3" w:rsidRPr="00340788" w:rsidRDefault="003A4021" w:rsidP="00F558D3">
            <w:pPr>
              <w:pStyle w:val="Subject"/>
              <w:rPr>
                <w:rFonts w:ascii="Aptos" w:hAnsi="Aptos"/>
                <w:szCs w:val="22"/>
                <w:highlight w:val="white"/>
              </w:rPr>
            </w:pPr>
            <w:r w:rsidRPr="00340788">
              <w:rPr>
                <w:rFonts w:ascii="Aptos" w:hAnsi="Aptos"/>
                <w:szCs w:val="22"/>
              </w:rPr>
              <w:fldChar w:fldCharType="begin"/>
            </w:r>
            <w:r w:rsidRPr="00340788">
              <w:rPr>
                <w:rFonts w:ascii="Aptos" w:hAnsi="Aptos"/>
                <w:szCs w:val="22"/>
              </w:rPr>
              <w:instrText xml:space="preserve"> DOCPROPERTY "Doc.Sign"\*CHARFORMAT </w:instrText>
            </w:r>
            <w:r w:rsidR="00CF2E87" w:rsidRPr="00340788">
              <w:rPr>
                <w:rFonts w:ascii="Aptos" w:hAnsi="Aptos"/>
                <w:szCs w:val="22"/>
              </w:rPr>
              <w:instrText>\&lt;OawJumpToField value=0/&gt;</w:instrText>
            </w:r>
            <w:r w:rsidRPr="00340788">
              <w:rPr>
                <w:rFonts w:ascii="Aptos" w:hAnsi="Aptos"/>
                <w:szCs w:val="22"/>
              </w:rPr>
              <w:fldChar w:fldCharType="separate"/>
            </w:r>
            <w:r w:rsidR="00C34B70" w:rsidRPr="00340788">
              <w:rPr>
                <w:rFonts w:ascii="Aptos" w:hAnsi="Aptos"/>
                <w:szCs w:val="22"/>
              </w:rPr>
              <w:t>Legende</w:t>
            </w:r>
            <w:r w:rsidRPr="00340788">
              <w:rPr>
                <w:rFonts w:ascii="Aptos" w:hAnsi="Aptos"/>
                <w:szCs w:val="22"/>
                <w:highlight w:val="white"/>
              </w:rPr>
              <w:fldChar w:fldCharType="end"/>
            </w:r>
          </w:p>
        </w:tc>
        <w:tc>
          <w:tcPr>
            <w:tcW w:w="6270" w:type="dxa"/>
          </w:tcPr>
          <w:p w14:paraId="3CA3FB33" w14:textId="77777777" w:rsidR="00F558D3" w:rsidRPr="00340788" w:rsidRDefault="00D42FF4" w:rsidP="004A365A">
            <w:pPr>
              <w:adjustRightInd/>
              <w:snapToGrid/>
              <w:spacing w:line="240" w:lineRule="auto"/>
              <w:rPr>
                <w:rFonts w:ascii="Aptos" w:hAnsi="Aptos"/>
                <w:szCs w:val="22"/>
                <w:highlight w:val="white"/>
              </w:rPr>
            </w:pPr>
            <w:r w:rsidRPr="00340788">
              <w:rPr>
                <w:rFonts w:ascii="Aptos" w:hAnsi="Aptos"/>
                <w:szCs w:val="22"/>
              </w:rPr>
              <w:fldChar w:fldCharType="begin"/>
            </w:r>
            <w:r w:rsidRPr="00340788">
              <w:rPr>
                <w:rFonts w:ascii="Aptos" w:hAnsi="Aptos"/>
                <w:szCs w:val="22"/>
              </w:rPr>
              <w:instrText xml:space="preserve"> DOCPROPERTY "Doc.SignText"\*CHARFORMAT </w:instrText>
            </w:r>
            <w:r w:rsidR="00CF2E87" w:rsidRPr="00340788">
              <w:rPr>
                <w:rFonts w:ascii="Aptos" w:hAnsi="Aptos"/>
                <w:szCs w:val="22"/>
              </w:rPr>
              <w:instrText>\&lt;OawJumpToField value=0/&gt;</w:instrText>
            </w:r>
            <w:r w:rsidRPr="00340788">
              <w:rPr>
                <w:rFonts w:ascii="Aptos" w:hAnsi="Aptos"/>
                <w:szCs w:val="22"/>
              </w:rPr>
              <w:fldChar w:fldCharType="separate"/>
            </w:r>
            <w:r w:rsidR="00C34B70" w:rsidRPr="00340788">
              <w:rPr>
                <w:rFonts w:ascii="Aptos" w:hAnsi="Aptos"/>
                <w:szCs w:val="22"/>
              </w:rPr>
              <w:t>P = Priorität, V = Verantwortung, Z = Zeit, T = Termine</w:t>
            </w:r>
            <w:r w:rsidRPr="00340788">
              <w:rPr>
                <w:rFonts w:ascii="Aptos" w:hAnsi="Aptos"/>
                <w:szCs w:val="22"/>
                <w:highlight w:val="white"/>
              </w:rPr>
              <w:fldChar w:fldCharType="end"/>
            </w:r>
            <w:r w:rsidR="004A365A" w:rsidRPr="00340788">
              <w:rPr>
                <w:rFonts w:ascii="Aptos" w:hAnsi="Aptos"/>
                <w:szCs w:val="22"/>
                <w:highlight w:val="white"/>
              </w:rPr>
              <w:t xml:space="preserve"> </w:t>
            </w:r>
          </w:p>
        </w:tc>
      </w:tr>
    </w:tbl>
    <w:p w14:paraId="6F8912B9" w14:textId="77777777" w:rsidR="00F558D3" w:rsidRPr="00340788" w:rsidRDefault="00F558D3" w:rsidP="00335244">
      <w:pPr>
        <w:pStyle w:val="Separator"/>
        <w:rPr>
          <w:rFonts w:ascii="Aptos" w:hAnsi="Aptos"/>
          <w:szCs w:val="22"/>
        </w:rPr>
      </w:pPr>
    </w:p>
    <w:p w14:paraId="78A027D5" w14:textId="77777777" w:rsidR="00F558D3" w:rsidRPr="00340788" w:rsidRDefault="00F558D3" w:rsidP="00335244">
      <w:pPr>
        <w:rPr>
          <w:rFonts w:ascii="Aptos" w:hAnsi="Aptos"/>
          <w:szCs w:val="22"/>
        </w:rPr>
      </w:pPr>
    </w:p>
    <w:bookmarkStart w:id="9" w:name="Text"/>
    <w:p w14:paraId="3325147C" w14:textId="77777777" w:rsidR="00F558D3" w:rsidRPr="00340788" w:rsidRDefault="00335244" w:rsidP="00335244">
      <w:pPr>
        <w:pStyle w:val="Titel"/>
        <w:rPr>
          <w:rFonts w:ascii="Aptos" w:hAnsi="Aptos"/>
          <w:sz w:val="28"/>
          <w:szCs w:val="28"/>
          <w:highlight w:val="white"/>
        </w:rPr>
      </w:pPr>
      <w:r w:rsidRPr="00340788">
        <w:rPr>
          <w:rFonts w:ascii="Aptos" w:hAnsi="Aptos"/>
          <w:sz w:val="28"/>
          <w:szCs w:val="28"/>
        </w:rPr>
        <w:fldChar w:fldCharType="begin"/>
      </w:r>
      <w:r w:rsidRPr="00340788">
        <w:rPr>
          <w:rFonts w:ascii="Aptos" w:hAnsi="Aptos"/>
          <w:sz w:val="28"/>
          <w:szCs w:val="28"/>
        </w:rPr>
        <w:instrText xml:space="preserve"> DOCPROPERTY "Doc.Traktanden"\*CHARFORMAT </w:instrText>
      </w:r>
      <w:r w:rsidR="00CF2E87" w:rsidRPr="00340788">
        <w:rPr>
          <w:rFonts w:ascii="Aptos" w:hAnsi="Aptos"/>
          <w:sz w:val="28"/>
          <w:szCs w:val="28"/>
        </w:rPr>
        <w:instrText>\&lt;OawJumpToField value=0/&gt;</w:instrText>
      </w:r>
      <w:r w:rsidRPr="00340788">
        <w:rPr>
          <w:rFonts w:ascii="Aptos" w:hAnsi="Aptos"/>
          <w:sz w:val="28"/>
          <w:szCs w:val="28"/>
        </w:rPr>
        <w:fldChar w:fldCharType="separate"/>
      </w:r>
      <w:r w:rsidR="00C34B70" w:rsidRPr="00340788">
        <w:rPr>
          <w:rFonts w:ascii="Aptos" w:hAnsi="Aptos"/>
          <w:sz w:val="28"/>
          <w:szCs w:val="28"/>
        </w:rPr>
        <w:t>Traktanden</w:t>
      </w:r>
      <w:r w:rsidRPr="00340788">
        <w:rPr>
          <w:rFonts w:ascii="Aptos" w:hAnsi="Aptos"/>
          <w:sz w:val="28"/>
          <w:szCs w:val="28"/>
          <w:highlight w:val="white"/>
        </w:rPr>
        <w:fldChar w:fldCharType="end"/>
      </w:r>
    </w:p>
    <w:p w14:paraId="308FA780" w14:textId="77777777" w:rsidR="00335244" w:rsidRPr="00340788" w:rsidRDefault="00335244">
      <w:pPr>
        <w:adjustRightInd/>
        <w:snapToGrid/>
        <w:spacing w:line="240" w:lineRule="auto"/>
        <w:rPr>
          <w:rFonts w:ascii="Aptos" w:hAnsi="Aptos"/>
          <w:szCs w:val="22"/>
        </w:rPr>
      </w:pPr>
    </w:p>
    <w:tbl>
      <w:tblPr>
        <w:tblStyle w:val="Tabellenraster"/>
        <w:tblW w:w="9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6576"/>
        <w:gridCol w:w="624"/>
        <w:gridCol w:w="624"/>
        <w:gridCol w:w="1532"/>
      </w:tblGrid>
      <w:tr w:rsidR="00335244" w:rsidRPr="00340788" w14:paraId="6AD0D8EF" w14:textId="77777777" w:rsidTr="00530C45">
        <w:trPr>
          <w:trHeight w:val="454"/>
        </w:trPr>
        <w:tc>
          <w:tcPr>
            <w:tcW w:w="624" w:type="dxa"/>
            <w:vAlign w:val="center"/>
          </w:tcPr>
          <w:p w14:paraId="121993CC" w14:textId="77777777" w:rsidR="00335244" w:rsidRPr="00340788" w:rsidRDefault="00335244" w:rsidP="00202D5D">
            <w:pPr>
              <w:pStyle w:val="TabelleTitel"/>
              <w:rPr>
                <w:rFonts w:ascii="Aptos" w:hAnsi="Aptos"/>
                <w:szCs w:val="22"/>
                <w:lang w:val="de-CH"/>
              </w:rPr>
            </w:pPr>
            <w:r w:rsidRPr="00340788">
              <w:rPr>
                <w:rFonts w:ascii="Aptos" w:hAnsi="Aptos"/>
                <w:szCs w:val="22"/>
                <w:lang w:val="de-CH"/>
              </w:rPr>
              <w:t>Nr.</w:t>
            </w:r>
          </w:p>
        </w:tc>
        <w:tc>
          <w:tcPr>
            <w:tcW w:w="6576" w:type="dxa"/>
            <w:vAlign w:val="center"/>
          </w:tcPr>
          <w:p w14:paraId="7A47B8B8" w14:textId="77777777" w:rsidR="00335244" w:rsidRPr="00340788" w:rsidRDefault="00797FF6" w:rsidP="00202D5D">
            <w:pPr>
              <w:pStyle w:val="TabelleTitel"/>
              <w:rPr>
                <w:rFonts w:ascii="Aptos" w:hAnsi="Aptos"/>
                <w:szCs w:val="22"/>
                <w:highlight w:val="white"/>
                <w:lang w:val="de-CH"/>
              </w:rPr>
            </w:pPr>
            <w:r w:rsidRPr="00340788">
              <w:rPr>
                <w:rFonts w:ascii="Aptos" w:hAnsi="Aptos"/>
                <w:szCs w:val="22"/>
                <w:lang w:val="de-CH"/>
              </w:rPr>
              <w:fldChar w:fldCharType="begin"/>
            </w:r>
            <w:r w:rsidRPr="00340788">
              <w:rPr>
                <w:rFonts w:ascii="Aptos" w:hAnsi="Aptos"/>
                <w:szCs w:val="22"/>
                <w:lang w:val="de-CH"/>
              </w:rPr>
              <w:instrText xml:space="preserve"> DOCPROPERTY "Doc.Topic"\*CHARFORMAT </w:instrText>
            </w:r>
            <w:r w:rsidR="00CF2E87" w:rsidRPr="00340788">
              <w:rPr>
                <w:rFonts w:ascii="Aptos" w:hAnsi="Aptos"/>
                <w:szCs w:val="22"/>
                <w:lang w:val="de-CH"/>
              </w:rPr>
              <w:instrText>\&lt;OawJumpToField value=0/&gt;</w:instrText>
            </w:r>
            <w:r w:rsidRPr="00340788">
              <w:rPr>
                <w:rFonts w:ascii="Aptos" w:hAnsi="Aptos"/>
                <w:szCs w:val="22"/>
                <w:lang w:val="de-CH"/>
              </w:rPr>
              <w:fldChar w:fldCharType="separate"/>
            </w:r>
            <w:r w:rsidR="00C34B70" w:rsidRPr="00340788">
              <w:rPr>
                <w:rFonts w:ascii="Aptos" w:hAnsi="Aptos"/>
                <w:szCs w:val="22"/>
                <w:lang w:val="de-CH"/>
              </w:rPr>
              <w:t>Thema</w:t>
            </w:r>
            <w:r w:rsidRPr="00340788">
              <w:rPr>
                <w:rFonts w:ascii="Aptos" w:hAnsi="Aptos"/>
                <w:szCs w:val="22"/>
                <w:highlight w:val="white"/>
                <w:lang w:val="de-CH"/>
              </w:rPr>
              <w:fldChar w:fldCharType="end"/>
            </w:r>
          </w:p>
        </w:tc>
        <w:tc>
          <w:tcPr>
            <w:tcW w:w="624" w:type="dxa"/>
            <w:vAlign w:val="center"/>
          </w:tcPr>
          <w:p w14:paraId="2C867337" w14:textId="77777777" w:rsidR="00335244" w:rsidRPr="00340788" w:rsidRDefault="00335244" w:rsidP="00202D5D">
            <w:pPr>
              <w:pStyle w:val="TabelleTitel"/>
              <w:rPr>
                <w:rFonts w:ascii="Aptos" w:hAnsi="Aptos"/>
                <w:szCs w:val="22"/>
                <w:lang w:val="de-CH"/>
              </w:rPr>
            </w:pPr>
            <w:r w:rsidRPr="00340788">
              <w:rPr>
                <w:rFonts w:ascii="Aptos" w:hAnsi="Aptos"/>
                <w:szCs w:val="22"/>
                <w:lang w:val="de-CH"/>
              </w:rPr>
              <w:t>P</w:t>
            </w:r>
          </w:p>
        </w:tc>
        <w:tc>
          <w:tcPr>
            <w:tcW w:w="624" w:type="dxa"/>
            <w:vAlign w:val="center"/>
          </w:tcPr>
          <w:p w14:paraId="3CFECEEF" w14:textId="77777777" w:rsidR="00335244" w:rsidRPr="00340788" w:rsidRDefault="00335244" w:rsidP="00202D5D">
            <w:pPr>
              <w:pStyle w:val="TabelleTitel"/>
              <w:rPr>
                <w:rFonts w:ascii="Aptos" w:hAnsi="Aptos"/>
                <w:szCs w:val="22"/>
                <w:lang w:val="de-CH"/>
              </w:rPr>
            </w:pPr>
            <w:r w:rsidRPr="00340788">
              <w:rPr>
                <w:rFonts w:ascii="Aptos" w:hAnsi="Aptos"/>
                <w:szCs w:val="22"/>
                <w:lang w:val="de-CH"/>
              </w:rPr>
              <w:t>Z</w:t>
            </w:r>
          </w:p>
        </w:tc>
        <w:tc>
          <w:tcPr>
            <w:tcW w:w="1532" w:type="dxa"/>
            <w:vAlign w:val="center"/>
          </w:tcPr>
          <w:p w14:paraId="16558B61" w14:textId="77777777" w:rsidR="00335244" w:rsidRPr="00340788" w:rsidRDefault="00335244" w:rsidP="00202D5D">
            <w:pPr>
              <w:pStyle w:val="TabelleTitel"/>
              <w:rPr>
                <w:rFonts w:ascii="Aptos" w:hAnsi="Aptos"/>
                <w:szCs w:val="22"/>
                <w:lang w:val="de-CH"/>
              </w:rPr>
            </w:pPr>
            <w:r w:rsidRPr="00340788">
              <w:rPr>
                <w:rFonts w:ascii="Aptos" w:hAnsi="Aptos"/>
                <w:szCs w:val="22"/>
                <w:lang w:val="de-CH"/>
              </w:rPr>
              <w:t>V</w:t>
            </w:r>
          </w:p>
        </w:tc>
      </w:tr>
      <w:tr w:rsidR="000D5822" w:rsidRPr="00340788" w14:paraId="0723D65D" w14:textId="77777777" w:rsidTr="00530C45">
        <w:trPr>
          <w:trHeight w:val="454"/>
        </w:trPr>
        <w:tc>
          <w:tcPr>
            <w:tcW w:w="624" w:type="dxa"/>
          </w:tcPr>
          <w:p w14:paraId="691F3AB7" w14:textId="77777777" w:rsidR="000D5822" w:rsidRPr="00340788" w:rsidRDefault="000D5822" w:rsidP="00A40A24">
            <w:pPr>
              <w:pStyle w:val="Subject"/>
              <w:numPr>
                <w:ilvl w:val="0"/>
                <w:numId w:val="27"/>
              </w:numPr>
              <w:rPr>
                <w:rFonts w:ascii="Aptos" w:hAnsi="Aptos"/>
                <w:szCs w:val="22"/>
              </w:rPr>
            </w:pPr>
          </w:p>
        </w:tc>
        <w:tc>
          <w:tcPr>
            <w:tcW w:w="6576" w:type="dxa"/>
            <w:vAlign w:val="center"/>
          </w:tcPr>
          <w:p w14:paraId="054313C1" w14:textId="6081B09A" w:rsidR="00925B8A" w:rsidRPr="00340788" w:rsidRDefault="00340788" w:rsidP="00902573">
            <w:pPr>
              <w:pStyle w:val="TabelleText"/>
              <w:rPr>
                <w:rFonts w:ascii="Aptos" w:hAnsi="Aptos"/>
                <w:bCs/>
                <w:szCs w:val="22"/>
                <w:lang w:val="de-CH"/>
              </w:rPr>
            </w:pPr>
            <w:r w:rsidRPr="00340788">
              <w:rPr>
                <w:rFonts w:ascii="Aptos" w:hAnsi="Aptos"/>
                <w:b/>
                <w:szCs w:val="22"/>
                <w:lang w:val="de-CH"/>
              </w:rPr>
              <w:t>Genehmigung Protokoll</w:t>
            </w:r>
            <w:r w:rsidR="00133AC4" w:rsidRPr="00340788">
              <w:rPr>
                <w:rFonts w:ascii="Aptos" w:hAnsi="Aptos"/>
                <w:bCs/>
                <w:szCs w:val="22"/>
                <w:lang w:val="de-CH"/>
              </w:rPr>
              <w:t xml:space="preserve">. </w:t>
            </w:r>
            <w:r w:rsidR="00504EE2" w:rsidRPr="00340788">
              <w:rPr>
                <w:rFonts w:ascii="Aptos" w:hAnsi="Aptos"/>
                <w:bCs/>
                <w:szCs w:val="22"/>
                <w:lang w:val="de-CH"/>
              </w:rPr>
              <w:t xml:space="preserve"> </w:t>
            </w:r>
          </w:p>
          <w:p w14:paraId="6658D2AB" w14:textId="77777777" w:rsidR="007F7AE9" w:rsidRPr="00340788" w:rsidRDefault="007F7AE9" w:rsidP="00902573">
            <w:pPr>
              <w:pStyle w:val="TabelleText"/>
              <w:rPr>
                <w:rFonts w:ascii="Aptos" w:hAnsi="Aptos"/>
                <w:bCs/>
                <w:szCs w:val="22"/>
                <w:lang w:val="de-CH"/>
              </w:rPr>
            </w:pPr>
          </w:p>
          <w:p w14:paraId="44786297" w14:textId="77777777" w:rsidR="000D5822" w:rsidRPr="00340788" w:rsidRDefault="000D5822" w:rsidP="00340788">
            <w:pPr>
              <w:pStyle w:val="TabelleText"/>
              <w:rPr>
                <w:rFonts w:ascii="Aptos" w:hAnsi="Aptos"/>
                <w:b/>
                <w:szCs w:val="22"/>
                <w:lang w:val="de-CH"/>
              </w:rPr>
            </w:pPr>
          </w:p>
          <w:p w14:paraId="5019FE68" w14:textId="77777777" w:rsidR="00340788" w:rsidRPr="00340788" w:rsidRDefault="00340788" w:rsidP="00340788">
            <w:pPr>
              <w:pStyle w:val="TabelleText"/>
              <w:rPr>
                <w:rFonts w:ascii="Aptos" w:hAnsi="Aptos"/>
                <w:b/>
                <w:szCs w:val="22"/>
                <w:lang w:val="de-CH"/>
              </w:rPr>
            </w:pPr>
          </w:p>
        </w:tc>
        <w:tc>
          <w:tcPr>
            <w:tcW w:w="624" w:type="dxa"/>
            <w:vAlign w:val="center"/>
          </w:tcPr>
          <w:p w14:paraId="1041AC42" w14:textId="6BA6B9C9" w:rsidR="000D5822" w:rsidRPr="00340788" w:rsidRDefault="000D5822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  <w:tc>
          <w:tcPr>
            <w:tcW w:w="624" w:type="dxa"/>
            <w:vAlign w:val="center"/>
          </w:tcPr>
          <w:p w14:paraId="427A1699" w14:textId="77777777" w:rsidR="000D5822" w:rsidRPr="00340788" w:rsidRDefault="000D5822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  <w:tc>
          <w:tcPr>
            <w:tcW w:w="1532" w:type="dxa"/>
            <w:vAlign w:val="center"/>
          </w:tcPr>
          <w:p w14:paraId="4CCB36DE" w14:textId="77777777" w:rsidR="00DB0C06" w:rsidRPr="00340788" w:rsidRDefault="00DB0C06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  <w:p w14:paraId="1C40BF42" w14:textId="77777777" w:rsidR="00DB0C06" w:rsidRPr="00340788" w:rsidRDefault="00DB0C06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  <w:p w14:paraId="60A88444" w14:textId="77777777" w:rsidR="00DB0C06" w:rsidRPr="00340788" w:rsidRDefault="00DB0C06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  <w:p w14:paraId="60C1D561" w14:textId="70641871" w:rsidR="00DB0C06" w:rsidRPr="00340788" w:rsidRDefault="00DB0C06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</w:tr>
      <w:tr w:rsidR="00335244" w:rsidRPr="00340788" w14:paraId="3810061A" w14:textId="77777777" w:rsidTr="00530C45">
        <w:trPr>
          <w:trHeight w:val="454"/>
        </w:trPr>
        <w:tc>
          <w:tcPr>
            <w:tcW w:w="624" w:type="dxa"/>
          </w:tcPr>
          <w:p w14:paraId="04E36563" w14:textId="77777777" w:rsidR="00335244" w:rsidRPr="00340788" w:rsidRDefault="00335244" w:rsidP="00A40A24">
            <w:pPr>
              <w:pStyle w:val="Subject"/>
              <w:numPr>
                <w:ilvl w:val="0"/>
                <w:numId w:val="27"/>
              </w:numPr>
              <w:rPr>
                <w:rFonts w:ascii="Aptos" w:hAnsi="Aptos"/>
                <w:szCs w:val="22"/>
              </w:rPr>
            </w:pPr>
          </w:p>
        </w:tc>
        <w:tc>
          <w:tcPr>
            <w:tcW w:w="6576" w:type="dxa"/>
            <w:vAlign w:val="center"/>
          </w:tcPr>
          <w:p w14:paraId="1C482178" w14:textId="1634F60F" w:rsidR="000D5822" w:rsidRPr="00340788" w:rsidRDefault="000D5822" w:rsidP="00CF0A98">
            <w:pPr>
              <w:pStyle w:val="TabelleText"/>
              <w:rPr>
                <w:rFonts w:ascii="Aptos" w:hAnsi="Aptos"/>
                <w:b/>
                <w:szCs w:val="22"/>
                <w:lang w:val="de-CH"/>
              </w:rPr>
            </w:pPr>
          </w:p>
          <w:p w14:paraId="19EE82DA" w14:textId="77777777" w:rsidR="00FB4DAC" w:rsidRPr="00340788" w:rsidRDefault="00FB4DAC" w:rsidP="00FB4DAC">
            <w:pPr>
              <w:pStyle w:val="TabelleText"/>
              <w:rPr>
                <w:rFonts w:ascii="Aptos" w:hAnsi="Aptos"/>
                <w:bCs/>
                <w:szCs w:val="22"/>
                <w:lang w:val="de-CH"/>
              </w:rPr>
            </w:pPr>
          </w:p>
          <w:p w14:paraId="123FA7FC" w14:textId="77777777" w:rsidR="0028302E" w:rsidRPr="00340788" w:rsidRDefault="0028302E" w:rsidP="00FB4DAC">
            <w:pPr>
              <w:pStyle w:val="TabelleText"/>
              <w:rPr>
                <w:rFonts w:ascii="Aptos" w:hAnsi="Aptos"/>
                <w:bCs/>
                <w:szCs w:val="22"/>
                <w:lang w:val="de-CH"/>
              </w:rPr>
            </w:pPr>
          </w:p>
          <w:p w14:paraId="08E60EAD" w14:textId="77777777" w:rsidR="00925B8A" w:rsidRPr="00340788" w:rsidRDefault="00925B8A" w:rsidP="00CF0A98">
            <w:pPr>
              <w:pStyle w:val="TabelleText"/>
              <w:rPr>
                <w:rFonts w:ascii="Aptos" w:hAnsi="Aptos"/>
                <w:b/>
                <w:szCs w:val="22"/>
                <w:lang w:val="de-CH"/>
              </w:rPr>
            </w:pPr>
          </w:p>
          <w:p w14:paraId="329B7314" w14:textId="77777777" w:rsidR="00925B8A" w:rsidRPr="00340788" w:rsidRDefault="00925B8A" w:rsidP="00CF0A98">
            <w:pPr>
              <w:pStyle w:val="TabelleText"/>
              <w:rPr>
                <w:rFonts w:ascii="Aptos" w:hAnsi="Aptos"/>
                <w:b/>
                <w:szCs w:val="22"/>
                <w:lang w:val="de-CH"/>
              </w:rPr>
            </w:pPr>
          </w:p>
          <w:p w14:paraId="0BCC93E4" w14:textId="77777777" w:rsidR="00245ABD" w:rsidRPr="00340788" w:rsidRDefault="00245ABD" w:rsidP="00925B8A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  <w:tc>
          <w:tcPr>
            <w:tcW w:w="624" w:type="dxa"/>
            <w:vAlign w:val="center"/>
          </w:tcPr>
          <w:p w14:paraId="42524049" w14:textId="77777777" w:rsidR="00335244" w:rsidRPr="00340788" w:rsidRDefault="00335244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  <w:tc>
          <w:tcPr>
            <w:tcW w:w="624" w:type="dxa"/>
            <w:vAlign w:val="center"/>
          </w:tcPr>
          <w:p w14:paraId="6878FBAC" w14:textId="77777777" w:rsidR="00335244" w:rsidRPr="00340788" w:rsidRDefault="00335244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  <w:tc>
          <w:tcPr>
            <w:tcW w:w="1532" w:type="dxa"/>
            <w:vAlign w:val="center"/>
          </w:tcPr>
          <w:p w14:paraId="045BD672" w14:textId="77777777" w:rsidR="00134EB8" w:rsidRPr="00340788" w:rsidRDefault="00134EB8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  <w:p w14:paraId="523E888A" w14:textId="77777777" w:rsidR="00134EB8" w:rsidRPr="00340788" w:rsidRDefault="00134EB8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  <w:p w14:paraId="4408E7A8" w14:textId="77777777" w:rsidR="00330AB5" w:rsidRPr="00340788" w:rsidRDefault="00330AB5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  <w:p w14:paraId="24ABE37C" w14:textId="77777777" w:rsidR="00330AB5" w:rsidRPr="00340788" w:rsidRDefault="00330AB5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  <w:p w14:paraId="7142E283" w14:textId="77777777" w:rsidR="00134EB8" w:rsidRPr="00340788" w:rsidRDefault="00134EB8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  <w:p w14:paraId="2DF8ACF5" w14:textId="77777777" w:rsidR="00134EB8" w:rsidRPr="00340788" w:rsidRDefault="00134EB8" w:rsidP="00330AB5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</w:tr>
      <w:tr w:rsidR="00335244" w:rsidRPr="00340788" w14:paraId="11F98A82" w14:textId="77777777" w:rsidTr="00530C45">
        <w:trPr>
          <w:trHeight w:val="454"/>
        </w:trPr>
        <w:tc>
          <w:tcPr>
            <w:tcW w:w="624" w:type="dxa"/>
          </w:tcPr>
          <w:p w14:paraId="59C6D7C7" w14:textId="77777777" w:rsidR="00335244" w:rsidRPr="00340788" w:rsidRDefault="00335244" w:rsidP="00A40A24">
            <w:pPr>
              <w:pStyle w:val="Subject"/>
              <w:numPr>
                <w:ilvl w:val="0"/>
                <w:numId w:val="27"/>
              </w:numPr>
              <w:rPr>
                <w:rFonts w:ascii="Aptos" w:hAnsi="Aptos"/>
                <w:szCs w:val="22"/>
              </w:rPr>
            </w:pPr>
          </w:p>
        </w:tc>
        <w:tc>
          <w:tcPr>
            <w:tcW w:w="6576" w:type="dxa"/>
            <w:vAlign w:val="center"/>
          </w:tcPr>
          <w:p w14:paraId="3C50E04F" w14:textId="23A53666" w:rsidR="007B5DFE" w:rsidRPr="00340788" w:rsidRDefault="007B5DFE" w:rsidP="00797068">
            <w:pPr>
              <w:pStyle w:val="TabelleTitel"/>
              <w:rPr>
                <w:rFonts w:ascii="Aptos" w:hAnsi="Aptos"/>
                <w:szCs w:val="22"/>
                <w:lang w:val="de-CH"/>
              </w:rPr>
            </w:pPr>
          </w:p>
          <w:p w14:paraId="6A1CAF19" w14:textId="77777777" w:rsidR="00340788" w:rsidRPr="00340788" w:rsidRDefault="00340788" w:rsidP="007F0A0A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  <w:p w14:paraId="322B40CB" w14:textId="77777777" w:rsidR="00340788" w:rsidRPr="00340788" w:rsidRDefault="00340788" w:rsidP="007F0A0A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  <w:p w14:paraId="41070ACA" w14:textId="67118391" w:rsidR="00797068" w:rsidRPr="00340788" w:rsidRDefault="00797068" w:rsidP="007F0A0A">
            <w:pPr>
              <w:pStyle w:val="TabelleText"/>
              <w:rPr>
                <w:rFonts w:ascii="Aptos" w:hAnsi="Aptos"/>
                <w:szCs w:val="22"/>
              </w:rPr>
            </w:pPr>
          </w:p>
        </w:tc>
        <w:tc>
          <w:tcPr>
            <w:tcW w:w="624" w:type="dxa"/>
            <w:vAlign w:val="center"/>
          </w:tcPr>
          <w:p w14:paraId="4635CABD" w14:textId="77777777" w:rsidR="00335244" w:rsidRPr="00340788" w:rsidRDefault="00335244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  <w:tc>
          <w:tcPr>
            <w:tcW w:w="624" w:type="dxa"/>
            <w:vAlign w:val="center"/>
          </w:tcPr>
          <w:p w14:paraId="18AF88F5" w14:textId="77777777" w:rsidR="00335244" w:rsidRPr="00340788" w:rsidRDefault="00335244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  <w:tc>
          <w:tcPr>
            <w:tcW w:w="1532" w:type="dxa"/>
            <w:vAlign w:val="center"/>
          </w:tcPr>
          <w:p w14:paraId="2125DFBF" w14:textId="77777777" w:rsidR="00134EB8" w:rsidRPr="00340788" w:rsidRDefault="00134EB8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  <w:p w14:paraId="45055377" w14:textId="77777777" w:rsidR="00134EB8" w:rsidRPr="00340788" w:rsidRDefault="00134EB8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  <w:p w14:paraId="785FD518" w14:textId="77777777" w:rsidR="00134EB8" w:rsidRPr="00340788" w:rsidRDefault="00134EB8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  <w:p w14:paraId="0F7EE3E5" w14:textId="77777777" w:rsidR="00134EB8" w:rsidRPr="00340788" w:rsidRDefault="00134EB8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</w:tr>
      <w:tr w:rsidR="00340788" w:rsidRPr="00340788" w14:paraId="7B17F6B2" w14:textId="77777777" w:rsidTr="00530C45">
        <w:trPr>
          <w:trHeight w:val="454"/>
        </w:trPr>
        <w:tc>
          <w:tcPr>
            <w:tcW w:w="624" w:type="dxa"/>
          </w:tcPr>
          <w:p w14:paraId="65F0313F" w14:textId="77777777" w:rsidR="00340788" w:rsidRPr="00340788" w:rsidRDefault="00340788" w:rsidP="00A40A24">
            <w:pPr>
              <w:pStyle w:val="Subject"/>
              <w:numPr>
                <w:ilvl w:val="0"/>
                <w:numId w:val="27"/>
              </w:numPr>
              <w:rPr>
                <w:rFonts w:ascii="Aptos" w:hAnsi="Aptos"/>
                <w:szCs w:val="22"/>
              </w:rPr>
            </w:pPr>
          </w:p>
        </w:tc>
        <w:tc>
          <w:tcPr>
            <w:tcW w:w="6576" w:type="dxa"/>
            <w:vAlign w:val="center"/>
          </w:tcPr>
          <w:p w14:paraId="185C0EB8" w14:textId="77777777" w:rsidR="00340788" w:rsidRDefault="00340788" w:rsidP="00340788">
            <w:pPr>
              <w:rPr>
                <w:rFonts w:ascii="Aptos" w:hAnsi="Aptos"/>
                <w:bCs/>
                <w:szCs w:val="22"/>
              </w:rPr>
            </w:pPr>
          </w:p>
          <w:p w14:paraId="4A9E31F3" w14:textId="77777777" w:rsidR="00340788" w:rsidRPr="00340788" w:rsidRDefault="00340788" w:rsidP="00340788">
            <w:pPr>
              <w:rPr>
                <w:rFonts w:ascii="Aptos" w:hAnsi="Aptos"/>
                <w:bCs/>
                <w:szCs w:val="22"/>
              </w:rPr>
            </w:pPr>
          </w:p>
        </w:tc>
        <w:tc>
          <w:tcPr>
            <w:tcW w:w="624" w:type="dxa"/>
            <w:vAlign w:val="center"/>
          </w:tcPr>
          <w:p w14:paraId="31EF1EFB" w14:textId="77777777" w:rsidR="00340788" w:rsidRPr="00340788" w:rsidRDefault="00340788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  <w:tc>
          <w:tcPr>
            <w:tcW w:w="624" w:type="dxa"/>
            <w:vAlign w:val="center"/>
          </w:tcPr>
          <w:p w14:paraId="3D8445A5" w14:textId="77777777" w:rsidR="00340788" w:rsidRPr="00340788" w:rsidRDefault="00340788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  <w:tc>
          <w:tcPr>
            <w:tcW w:w="1532" w:type="dxa"/>
            <w:vAlign w:val="center"/>
          </w:tcPr>
          <w:p w14:paraId="1670A934" w14:textId="77777777" w:rsidR="00340788" w:rsidRPr="00340788" w:rsidRDefault="00340788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</w:tr>
      <w:tr w:rsidR="00340788" w:rsidRPr="00340788" w14:paraId="4B3D2E10" w14:textId="77777777" w:rsidTr="00530C45">
        <w:trPr>
          <w:trHeight w:val="454"/>
        </w:trPr>
        <w:tc>
          <w:tcPr>
            <w:tcW w:w="624" w:type="dxa"/>
          </w:tcPr>
          <w:p w14:paraId="5B1D1845" w14:textId="77777777" w:rsidR="00340788" w:rsidRPr="00340788" w:rsidRDefault="00340788" w:rsidP="00A40A24">
            <w:pPr>
              <w:pStyle w:val="Subject"/>
              <w:numPr>
                <w:ilvl w:val="0"/>
                <w:numId w:val="27"/>
              </w:numPr>
              <w:rPr>
                <w:rFonts w:ascii="Aptos" w:hAnsi="Aptos"/>
                <w:szCs w:val="22"/>
              </w:rPr>
            </w:pPr>
          </w:p>
        </w:tc>
        <w:tc>
          <w:tcPr>
            <w:tcW w:w="6576" w:type="dxa"/>
            <w:vAlign w:val="center"/>
          </w:tcPr>
          <w:p w14:paraId="11EC8096" w14:textId="77777777" w:rsidR="00340788" w:rsidRDefault="00340788" w:rsidP="00340788">
            <w:pPr>
              <w:rPr>
                <w:rFonts w:ascii="Aptos" w:hAnsi="Aptos"/>
                <w:bCs/>
                <w:szCs w:val="22"/>
              </w:rPr>
            </w:pPr>
          </w:p>
          <w:p w14:paraId="0638F13A" w14:textId="77777777" w:rsidR="00340788" w:rsidRPr="00340788" w:rsidRDefault="00340788" w:rsidP="00340788">
            <w:pPr>
              <w:rPr>
                <w:rFonts w:ascii="Aptos" w:hAnsi="Aptos"/>
                <w:bCs/>
                <w:szCs w:val="22"/>
              </w:rPr>
            </w:pPr>
          </w:p>
        </w:tc>
        <w:tc>
          <w:tcPr>
            <w:tcW w:w="624" w:type="dxa"/>
            <w:vAlign w:val="center"/>
          </w:tcPr>
          <w:p w14:paraId="518AEF99" w14:textId="77777777" w:rsidR="00340788" w:rsidRPr="00340788" w:rsidRDefault="00340788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  <w:tc>
          <w:tcPr>
            <w:tcW w:w="624" w:type="dxa"/>
            <w:vAlign w:val="center"/>
          </w:tcPr>
          <w:p w14:paraId="5A169CE4" w14:textId="77777777" w:rsidR="00340788" w:rsidRPr="00340788" w:rsidRDefault="00340788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  <w:tc>
          <w:tcPr>
            <w:tcW w:w="1532" w:type="dxa"/>
            <w:vAlign w:val="center"/>
          </w:tcPr>
          <w:p w14:paraId="308DCEA4" w14:textId="77777777" w:rsidR="00340788" w:rsidRPr="00340788" w:rsidRDefault="00340788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</w:tr>
      <w:tr w:rsidR="00335244" w:rsidRPr="00340788" w14:paraId="63E91526" w14:textId="77777777" w:rsidTr="00530C45">
        <w:trPr>
          <w:trHeight w:val="454"/>
        </w:trPr>
        <w:tc>
          <w:tcPr>
            <w:tcW w:w="624" w:type="dxa"/>
          </w:tcPr>
          <w:p w14:paraId="2D434730" w14:textId="77777777" w:rsidR="00335244" w:rsidRPr="00340788" w:rsidRDefault="00335244" w:rsidP="00A40A24">
            <w:pPr>
              <w:pStyle w:val="Subject"/>
              <w:numPr>
                <w:ilvl w:val="0"/>
                <w:numId w:val="27"/>
              </w:numPr>
              <w:rPr>
                <w:rFonts w:ascii="Aptos" w:hAnsi="Aptos"/>
                <w:szCs w:val="22"/>
              </w:rPr>
            </w:pPr>
          </w:p>
        </w:tc>
        <w:tc>
          <w:tcPr>
            <w:tcW w:w="6576" w:type="dxa"/>
            <w:vAlign w:val="center"/>
          </w:tcPr>
          <w:p w14:paraId="33222F2B" w14:textId="77777777" w:rsidR="00E91EB8" w:rsidRPr="00340788" w:rsidRDefault="00E91EB8" w:rsidP="00340788">
            <w:pPr>
              <w:rPr>
                <w:rFonts w:ascii="Aptos" w:hAnsi="Aptos"/>
                <w:bCs/>
                <w:szCs w:val="22"/>
              </w:rPr>
            </w:pPr>
          </w:p>
          <w:p w14:paraId="133D586D" w14:textId="77777777" w:rsidR="00340788" w:rsidRPr="00340788" w:rsidRDefault="00340788" w:rsidP="00340788">
            <w:pPr>
              <w:rPr>
                <w:rFonts w:ascii="Aptos" w:hAnsi="Aptos"/>
                <w:bCs/>
                <w:szCs w:val="22"/>
              </w:rPr>
            </w:pPr>
          </w:p>
          <w:p w14:paraId="1F5EBB10" w14:textId="77777777" w:rsidR="00340788" w:rsidRPr="00340788" w:rsidRDefault="00340788" w:rsidP="00340788">
            <w:pPr>
              <w:rPr>
                <w:rFonts w:ascii="Aptos" w:hAnsi="Aptos"/>
                <w:bCs/>
                <w:szCs w:val="22"/>
              </w:rPr>
            </w:pPr>
          </w:p>
          <w:p w14:paraId="2F455117" w14:textId="77777777" w:rsidR="00340788" w:rsidRPr="00340788" w:rsidRDefault="00340788" w:rsidP="00340788">
            <w:pPr>
              <w:rPr>
                <w:rFonts w:ascii="Aptos" w:hAnsi="Aptos"/>
                <w:bCs/>
                <w:szCs w:val="22"/>
              </w:rPr>
            </w:pPr>
          </w:p>
          <w:p w14:paraId="7AFF9574" w14:textId="77777777" w:rsidR="00340788" w:rsidRPr="00340788" w:rsidRDefault="00340788" w:rsidP="00340788">
            <w:pPr>
              <w:rPr>
                <w:rFonts w:ascii="Aptos" w:hAnsi="Aptos"/>
                <w:bCs/>
                <w:szCs w:val="22"/>
              </w:rPr>
            </w:pPr>
          </w:p>
          <w:p w14:paraId="47968EF0" w14:textId="0920BCCB" w:rsidR="00340788" w:rsidRPr="00340788" w:rsidRDefault="00340788" w:rsidP="00340788">
            <w:pPr>
              <w:rPr>
                <w:rFonts w:ascii="Aptos" w:hAnsi="Aptos"/>
                <w:bCs/>
                <w:szCs w:val="22"/>
              </w:rPr>
            </w:pPr>
          </w:p>
        </w:tc>
        <w:tc>
          <w:tcPr>
            <w:tcW w:w="624" w:type="dxa"/>
            <w:vAlign w:val="center"/>
          </w:tcPr>
          <w:p w14:paraId="75F6654D" w14:textId="77777777" w:rsidR="00335244" w:rsidRPr="00340788" w:rsidRDefault="00335244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  <w:tc>
          <w:tcPr>
            <w:tcW w:w="624" w:type="dxa"/>
            <w:vAlign w:val="center"/>
          </w:tcPr>
          <w:p w14:paraId="08992C31" w14:textId="77777777" w:rsidR="00335244" w:rsidRPr="00340788" w:rsidRDefault="00335244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  <w:tc>
          <w:tcPr>
            <w:tcW w:w="1532" w:type="dxa"/>
            <w:vAlign w:val="center"/>
          </w:tcPr>
          <w:p w14:paraId="774118F5" w14:textId="77777777" w:rsidR="00070E1A" w:rsidRPr="00340788" w:rsidRDefault="00070E1A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  <w:p w14:paraId="176761F2" w14:textId="77777777" w:rsidR="00070E1A" w:rsidRPr="00340788" w:rsidRDefault="00070E1A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  <w:p w14:paraId="74254CF7" w14:textId="77777777" w:rsidR="00530C45" w:rsidRPr="00340788" w:rsidRDefault="00530C45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  <w:p w14:paraId="56068794" w14:textId="77777777" w:rsidR="00530C45" w:rsidRPr="00340788" w:rsidRDefault="00530C45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  <w:p w14:paraId="538C2FAD" w14:textId="77777777" w:rsidR="00530C45" w:rsidRPr="00340788" w:rsidRDefault="00530C45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  <w:p w14:paraId="440DE3CD" w14:textId="77777777" w:rsidR="00530C45" w:rsidRPr="00340788" w:rsidRDefault="00530C45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</w:tr>
      <w:tr w:rsidR="007B5DFE" w:rsidRPr="00340788" w14:paraId="5873631B" w14:textId="77777777" w:rsidTr="00530C45">
        <w:trPr>
          <w:trHeight w:val="454"/>
        </w:trPr>
        <w:tc>
          <w:tcPr>
            <w:tcW w:w="624" w:type="dxa"/>
          </w:tcPr>
          <w:p w14:paraId="7FDD3F4C" w14:textId="77777777" w:rsidR="007B5DFE" w:rsidRPr="00340788" w:rsidRDefault="007B5DFE" w:rsidP="00A40A24">
            <w:pPr>
              <w:pStyle w:val="Subject"/>
              <w:numPr>
                <w:ilvl w:val="0"/>
                <w:numId w:val="27"/>
              </w:numPr>
              <w:rPr>
                <w:rFonts w:ascii="Aptos" w:hAnsi="Aptos"/>
                <w:szCs w:val="22"/>
              </w:rPr>
            </w:pPr>
          </w:p>
        </w:tc>
        <w:tc>
          <w:tcPr>
            <w:tcW w:w="6576" w:type="dxa"/>
            <w:vAlign w:val="center"/>
          </w:tcPr>
          <w:p w14:paraId="2F39B80A" w14:textId="77777777" w:rsidR="00340788" w:rsidRPr="00340788" w:rsidRDefault="00340788" w:rsidP="00CF0A98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  <w:p w14:paraId="39E148B0" w14:textId="77777777" w:rsidR="00340788" w:rsidRPr="00340788" w:rsidRDefault="00340788" w:rsidP="00CF0A98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  <w:p w14:paraId="239C5402" w14:textId="2D02517B" w:rsidR="00CF0A98" w:rsidRPr="00340788" w:rsidRDefault="00CF0A98" w:rsidP="00CF0A98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  <w:tc>
          <w:tcPr>
            <w:tcW w:w="624" w:type="dxa"/>
            <w:vAlign w:val="center"/>
          </w:tcPr>
          <w:p w14:paraId="3F4FA88B" w14:textId="77777777" w:rsidR="007B5DFE" w:rsidRPr="00340788" w:rsidRDefault="007B5DFE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  <w:tc>
          <w:tcPr>
            <w:tcW w:w="624" w:type="dxa"/>
            <w:vAlign w:val="center"/>
          </w:tcPr>
          <w:p w14:paraId="6E01B1D6" w14:textId="77777777" w:rsidR="007B5DFE" w:rsidRPr="00340788" w:rsidRDefault="007B5DFE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  <w:tc>
          <w:tcPr>
            <w:tcW w:w="1532" w:type="dxa"/>
            <w:vAlign w:val="center"/>
          </w:tcPr>
          <w:p w14:paraId="52105AAC" w14:textId="77777777" w:rsidR="007B5DFE" w:rsidRPr="00340788" w:rsidRDefault="007B5DFE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</w:tr>
      <w:tr w:rsidR="007B5DFE" w:rsidRPr="00340788" w14:paraId="72C7B0ED" w14:textId="77777777" w:rsidTr="00530C45">
        <w:trPr>
          <w:trHeight w:val="454"/>
        </w:trPr>
        <w:tc>
          <w:tcPr>
            <w:tcW w:w="624" w:type="dxa"/>
          </w:tcPr>
          <w:p w14:paraId="5DADEEDB" w14:textId="77777777" w:rsidR="007B5DFE" w:rsidRPr="00340788" w:rsidRDefault="007B5DFE" w:rsidP="00A40A24">
            <w:pPr>
              <w:pStyle w:val="Subject"/>
              <w:numPr>
                <w:ilvl w:val="0"/>
                <w:numId w:val="27"/>
              </w:numPr>
              <w:rPr>
                <w:rFonts w:ascii="Aptos" w:hAnsi="Aptos"/>
                <w:szCs w:val="22"/>
              </w:rPr>
            </w:pPr>
          </w:p>
        </w:tc>
        <w:tc>
          <w:tcPr>
            <w:tcW w:w="6576" w:type="dxa"/>
            <w:vAlign w:val="center"/>
          </w:tcPr>
          <w:p w14:paraId="1D40A4F4" w14:textId="410FAB2D" w:rsidR="00797068" w:rsidRPr="00340788" w:rsidRDefault="00CF0A98" w:rsidP="0080610C">
            <w:pPr>
              <w:pStyle w:val="TabelleText"/>
              <w:rPr>
                <w:rFonts w:ascii="Aptos" w:hAnsi="Aptos"/>
                <w:bCs/>
                <w:szCs w:val="22"/>
                <w:lang w:val="de-CH"/>
              </w:rPr>
            </w:pPr>
            <w:r w:rsidRPr="00340788">
              <w:rPr>
                <w:rFonts w:ascii="Aptos" w:hAnsi="Aptos"/>
                <w:b/>
                <w:szCs w:val="22"/>
                <w:lang w:val="de-CH"/>
              </w:rPr>
              <w:t>Nächster Termin:</w:t>
            </w:r>
            <w:r w:rsidR="007F0A0A" w:rsidRPr="00340788">
              <w:rPr>
                <w:rFonts w:ascii="Aptos" w:hAnsi="Aptos"/>
                <w:bCs/>
                <w:szCs w:val="22"/>
                <w:lang w:val="de-CH"/>
              </w:rPr>
              <w:t xml:space="preserve"> </w:t>
            </w:r>
          </w:p>
          <w:p w14:paraId="49159CE4" w14:textId="77777777" w:rsidR="00797068" w:rsidRPr="00340788" w:rsidRDefault="00797068" w:rsidP="00925B8A">
            <w:pPr>
              <w:pStyle w:val="TabelleText"/>
              <w:rPr>
                <w:rFonts w:ascii="Aptos" w:hAnsi="Aptos"/>
                <w:b/>
                <w:szCs w:val="22"/>
                <w:lang w:val="de-CH"/>
              </w:rPr>
            </w:pPr>
          </w:p>
          <w:p w14:paraId="5404D9FD" w14:textId="77777777" w:rsidR="00340788" w:rsidRPr="00340788" w:rsidRDefault="00340788" w:rsidP="00925B8A">
            <w:pPr>
              <w:pStyle w:val="TabelleText"/>
              <w:rPr>
                <w:rFonts w:ascii="Aptos" w:hAnsi="Aptos"/>
                <w:b/>
                <w:szCs w:val="22"/>
                <w:lang w:val="de-CH"/>
              </w:rPr>
            </w:pPr>
          </w:p>
        </w:tc>
        <w:tc>
          <w:tcPr>
            <w:tcW w:w="624" w:type="dxa"/>
            <w:vAlign w:val="center"/>
          </w:tcPr>
          <w:p w14:paraId="592BA556" w14:textId="77777777" w:rsidR="007B5DFE" w:rsidRPr="00340788" w:rsidRDefault="007B5DFE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  <w:tc>
          <w:tcPr>
            <w:tcW w:w="624" w:type="dxa"/>
            <w:vAlign w:val="center"/>
          </w:tcPr>
          <w:p w14:paraId="7A72B9B1" w14:textId="77777777" w:rsidR="007B5DFE" w:rsidRPr="00340788" w:rsidRDefault="007B5DFE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  <w:tc>
          <w:tcPr>
            <w:tcW w:w="1532" w:type="dxa"/>
            <w:vAlign w:val="center"/>
          </w:tcPr>
          <w:p w14:paraId="1E4AB942" w14:textId="77777777" w:rsidR="00530C45" w:rsidRPr="00340788" w:rsidRDefault="00530C45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  <w:p w14:paraId="33B1D97E" w14:textId="77777777" w:rsidR="00530C45" w:rsidRPr="00340788" w:rsidRDefault="00530C45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  <w:p w14:paraId="48F1794F" w14:textId="77777777" w:rsidR="00530C45" w:rsidRPr="00340788" w:rsidRDefault="00530C45" w:rsidP="00CE0867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</w:tr>
    </w:tbl>
    <w:p w14:paraId="3B6C647B" w14:textId="77777777" w:rsidR="00797FF6" w:rsidRPr="00340788" w:rsidRDefault="00824A61" w:rsidP="00824A61">
      <w:pPr>
        <w:pStyle w:val="Unsichtbar"/>
        <w:rPr>
          <w:rFonts w:ascii="Aptos" w:hAnsi="Aptos"/>
          <w:sz w:val="22"/>
          <w:szCs w:val="22"/>
        </w:rPr>
      </w:pPr>
      <w:r w:rsidRPr="00340788">
        <w:rPr>
          <w:rFonts w:ascii="Aptos" w:hAnsi="Aptos"/>
          <w:sz w:val="22"/>
          <w:szCs w:val="22"/>
        </w:rPr>
        <w:t xml:space="preserve">                      </w:t>
      </w:r>
    </w:p>
    <w:bookmarkEnd w:id="9"/>
    <w:p w14:paraId="4857A417" w14:textId="77777777" w:rsidR="00335244" w:rsidRPr="00340788" w:rsidRDefault="006F63BE">
      <w:pPr>
        <w:adjustRightInd/>
        <w:snapToGrid/>
        <w:spacing w:line="240" w:lineRule="auto"/>
        <w:rPr>
          <w:rFonts w:ascii="Aptos" w:hAnsi="Aptos"/>
          <w:szCs w:val="22"/>
        </w:rPr>
      </w:pPr>
      <w:r w:rsidRPr="00340788">
        <w:rPr>
          <w:rFonts w:ascii="Aptos" w:hAnsi="Aptos"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59D3C19" wp14:editId="2C177435">
                <wp:simplePos x="0" y="0"/>
                <wp:positionH relativeFrom="column">
                  <wp:posOffset>6896100</wp:posOffset>
                </wp:positionH>
                <wp:positionV relativeFrom="paragraph">
                  <wp:posOffset>22860</wp:posOffset>
                </wp:positionV>
                <wp:extent cx="0" cy="8503920"/>
                <wp:effectExtent l="0" t="0" r="19050" b="11430"/>
                <wp:wrapNone/>
                <wp:docPr id="2" name="Gerade Verbindung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50392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  <a:ext uri="{AF507438-7753-43E0-B8FC-AC1667EBCBE1}">
                            <a14:hiddenEffects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ECE718" id="Gerade Verbindung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3pt,1.8pt" to="543pt,6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" o:allowincell="f" strokeweight=".5pt"/>
            </w:pict>
          </mc:Fallback>
        </mc:AlternateContent>
      </w:r>
    </w:p>
    <w:p w14:paraId="653EE54A" w14:textId="77777777" w:rsidR="00335244" w:rsidRPr="00340788" w:rsidRDefault="00587161">
      <w:pPr>
        <w:adjustRightInd/>
        <w:snapToGrid/>
        <w:spacing w:line="240" w:lineRule="auto"/>
        <w:rPr>
          <w:rFonts w:ascii="Aptos" w:hAnsi="Aptos"/>
          <w:szCs w:val="22"/>
        </w:rPr>
      </w:pPr>
      <w:r w:rsidRPr="00340788">
        <w:rPr>
          <w:rFonts w:ascii="Aptos" w:hAnsi="Aptos"/>
          <w:szCs w:val="22"/>
        </w:rPr>
        <w:tab/>
      </w:r>
    </w:p>
    <w:p w14:paraId="38EF270B" w14:textId="77777777" w:rsidR="00807891" w:rsidRPr="00340788" w:rsidRDefault="00807891" w:rsidP="00807891">
      <w:pPr>
        <w:pStyle w:val="BeilagenTitel"/>
        <w:rPr>
          <w:rFonts w:ascii="Aptos" w:hAnsi="Aptos"/>
          <w:szCs w:val="22"/>
        </w:rPr>
      </w:pPr>
      <w:r w:rsidRPr="00340788">
        <w:rPr>
          <w:rFonts w:ascii="Aptos" w:hAnsi="Aptos"/>
          <w:szCs w:val="22"/>
        </w:rPr>
        <w:fldChar w:fldCharType="begin"/>
      </w:r>
      <w:r w:rsidRPr="00340788">
        <w:rPr>
          <w:rFonts w:ascii="Aptos" w:hAnsi="Aptos"/>
          <w:szCs w:val="22"/>
        </w:rPr>
        <w:instrText xml:space="preserve"> IF </w:instrText>
      </w:r>
      <w:r w:rsidRPr="00340788">
        <w:rPr>
          <w:rFonts w:ascii="Aptos" w:hAnsi="Aptos"/>
          <w:szCs w:val="22"/>
        </w:rPr>
        <w:fldChar w:fldCharType="begin"/>
      </w:r>
      <w:r w:rsidRPr="00340788">
        <w:rPr>
          <w:rFonts w:ascii="Aptos" w:hAnsi="Aptos"/>
          <w:szCs w:val="22"/>
        </w:rPr>
        <w:instrText xml:space="preserve"> DOCPROPERTY "CustomField.Beilagen"\*CHARFORMAT </w:instrText>
      </w:r>
      <w:r w:rsidR="00CF2E87" w:rsidRPr="00340788">
        <w:rPr>
          <w:rFonts w:ascii="Aptos" w:hAnsi="Aptos"/>
          <w:szCs w:val="22"/>
        </w:rPr>
        <w:instrText>\&lt;OawJumpToField value=0/&gt;</w:instrText>
      </w:r>
      <w:r w:rsidRPr="00340788">
        <w:rPr>
          <w:rFonts w:ascii="Aptos" w:hAnsi="Aptos"/>
          <w:szCs w:val="22"/>
        </w:rPr>
        <w:fldChar w:fldCharType="end"/>
      </w:r>
      <w:r w:rsidRPr="00340788">
        <w:rPr>
          <w:rFonts w:ascii="Aptos" w:hAnsi="Aptos"/>
          <w:szCs w:val="22"/>
        </w:rPr>
        <w:instrText xml:space="preserve"> = "" "" "</w:instrText>
      </w:r>
      <w:r w:rsidRPr="00340788">
        <w:rPr>
          <w:rFonts w:ascii="Aptos" w:hAnsi="Aptos"/>
          <w:szCs w:val="22"/>
        </w:rPr>
        <w:fldChar w:fldCharType="begin"/>
      </w:r>
      <w:r w:rsidRPr="00340788">
        <w:rPr>
          <w:rFonts w:ascii="Aptos" w:hAnsi="Aptos"/>
          <w:szCs w:val="22"/>
        </w:rPr>
        <w:instrText xml:space="preserve"> DOCPROPERTY "Doc.Enclosures"\*CHARFORMAT </w:instrText>
      </w:r>
      <w:r w:rsidR="00CF2E87" w:rsidRPr="00340788">
        <w:rPr>
          <w:rFonts w:ascii="Aptos" w:hAnsi="Aptos"/>
          <w:szCs w:val="22"/>
        </w:rPr>
        <w:instrText>\&lt;OawJumpToField value=0/&gt;</w:instrText>
      </w:r>
      <w:r w:rsidRPr="00340788">
        <w:rPr>
          <w:rFonts w:ascii="Aptos" w:hAnsi="Aptos"/>
          <w:szCs w:val="22"/>
        </w:rPr>
        <w:fldChar w:fldCharType="separate"/>
      </w:r>
      <w:r w:rsidR="00A724C7" w:rsidRPr="00340788">
        <w:rPr>
          <w:rFonts w:ascii="Aptos" w:hAnsi="Aptos"/>
          <w:szCs w:val="22"/>
        </w:rPr>
        <w:instrText>Doc.Enclosures</w:instrText>
      </w:r>
      <w:r w:rsidRPr="00340788">
        <w:rPr>
          <w:rFonts w:ascii="Aptos" w:hAnsi="Aptos"/>
          <w:szCs w:val="22"/>
        </w:rPr>
        <w:fldChar w:fldCharType="end"/>
      </w:r>
    </w:p>
    <w:tbl>
      <w:tblPr>
        <w:tblStyle w:val="Tabellenraster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807891" w:rsidRPr="00340788" w14:paraId="7109FA5D" w14:textId="77777777" w:rsidTr="00807891">
        <w:tc>
          <w:tcPr>
            <w:tcW w:w="9210" w:type="dxa"/>
          </w:tcPr>
          <w:p w14:paraId="49B99EB2" w14:textId="77777777" w:rsidR="00807891" w:rsidRPr="00340788" w:rsidRDefault="00807891" w:rsidP="00F46FB2">
            <w:pPr>
              <w:pStyle w:val="AuflistungmitSymbolenklein"/>
              <w:rPr>
                <w:rFonts w:ascii="Aptos" w:hAnsi="Aptos"/>
                <w:szCs w:val="22"/>
              </w:rPr>
            </w:pPr>
            <w:bookmarkStart w:id="10" w:name="CustomFieldBeilagen" w:colFirst="0" w:colLast="0"/>
          </w:p>
        </w:tc>
      </w:tr>
      <w:bookmarkEnd w:id="10"/>
    </w:tbl>
    <w:p w14:paraId="26D6AA9D" w14:textId="77777777" w:rsidR="00807891" w:rsidRPr="00340788" w:rsidRDefault="00807891" w:rsidP="00807891">
      <w:pPr>
        <w:pStyle w:val="BeilagenTitel"/>
        <w:rPr>
          <w:rFonts w:ascii="Aptos" w:hAnsi="Aptos"/>
          <w:szCs w:val="22"/>
        </w:rPr>
      </w:pPr>
    </w:p>
    <w:p w14:paraId="145C0102" w14:textId="38F5719E" w:rsidR="00587161" w:rsidRPr="00340788" w:rsidRDefault="00807891" w:rsidP="00D401D5">
      <w:pPr>
        <w:rPr>
          <w:rFonts w:ascii="Aptos" w:hAnsi="Aptos"/>
          <w:szCs w:val="22"/>
        </w:rPr>
      </w:pPr>
      <w:r w:rsidRPr="00340788">
        <w:rPr>
          <w:rFonts w:ascii="Aptos" w:hAnsi="Aptos"/>
          <w:szCs w:val="22"/>
        </w:rPr>
        <w:instrText xml:space="preserve">" \* MERGEFORMAT </w:instrText>
      </w:r>
      <w:r w:rsidR="00CF2E87" w:rsidRPr="00340788">
        <w:rPr>
          <w:rFonts w:ascii="Aptos" w:hAnsi="Aptos"/>
          <w:szCs w:val="22"/>
        </w:rPr>
        <w:instrText>\&lt;OawJumpToField value=0/&gt;</w:instrText>
      </w:r>
      <w:r w:rsidRPr="00340788">
        <w:rPr>
          <w:rFonts w:ascii="Aptos" w:hAnsi="Aptos"/>
          <w:szCs w:val="22"/>
        </w:rPr>
        <w:fldChar w:fldCharType="end"/>
      </w:r>
      <w:r w:rsidRPr="00340788">
        <w:rPr>
          <w:rFonts w:ascii="Aptos" w:hAnsi="Aptos"/>
          <w:szCs w:val="22"/>
        </w:rPr>
        <w:fldChar w:fldCharType="begin"/>
      </w:r>
      <w:r w:rsidRPr="00340788">
        <w:rPr>
          <w:rFonts w:ascii="Aptos" w:hAnsi="Aptos"/>
          <w:szCs w:val="22"/>
        </w:rPr>
        <w:instrText xml:space="preserve"> IF </w:instrText>
      </w:r>
      <w:r w:rsidRPr="00340788">
        <w:rPr>
          <w:rFonts w:ascii="Aptos" w:hAnsi="Aptos"/>
          <w:szCs w:val="22"/>
        </w:rPr>
        <w:fldChar w:fldCharType="begin"/>
      </w:r>
      <w:r w:rsidRPr="00340788">
        <w:rPr>
          <w:rFonts w:ascii="Aptos" w:hAnsi="Aptos"/>
          <w:szCs w:val="22"/>
        </w:rPr>
        <w:instrText xml:space="preserve"> DOCPROPERTY "Organisation.City"\*CHARFORMAT </w:instrText>
      </w:r>
      <w:r w:rsidR="00CF2E87" w:rsidRPr="00340788">
        <w:rPr>
          <w:rFonts w:ascii="Aptos" w:hAnsi="Aptos"/>
          <w:szCs w:val="22"/>
        </w:rPr>
        <w:instrText>\&lt;OawJumpToField value=0/&gt;</w:instrText>
      </w:r>
      <w:r w:rsidRPr="00340788">
        <w:rPr>
          <w:rFonts w:ascii="Aptos" w:hAnsi="Aptos"/>
          <w:szCs w:val="22"/>
        </w:rPr>
        <w:fldChar w:fldCharType="separate"/>
      </w:r>
      <w:r w:rsidR="00C34B70" w:rsidRPr="00340788">
        <w:rPr>
          <w:rFonts w:ascii="Aptos" w:hAnsi="Aptos"/>
          <w:szCs w:val="22"/>
        </w:rPr>
        <w:instrText>Grosswangen</w:instrText>
      </w:r>
      <w:r w:rsidRPr="00340788">
        <w:rPr>
          <w:rFonts w:ascii="Aptos" w:hAnsi="Aptos"/>
          <w:szCs w:val="22"/>
        </w:rPr>
        <w:fldChar w:fldCharType="end"/>
      </w:r>
      <w:r w:rsidRPr="00340788">
        <w:rPr>
          <w:rFonts w:ascii="Aptos" w:hAnsi="Aptos"/>
          <w:szCs w:val="22"/>
        </w:rPr>
        <w:instrText xml:space="preserve"> = "" "" "</w:instrText>
      </w:r>
      <w:r w:rsidRPr="00340788">
        <w:rPr>
          <w:rFonts w:ascii="Aptos" w:hAnsi="Aptos"/>
          <w:szCs w:val="22"/>
        </w:rPr>
        <w:fldChar w:fldCharType="begin"/>
      </w:r>
      <w:r w:rsidRPr="00340788">
        <w:rPr>
          <w:rFonts w:ascii="Aptos" w:hAnsi="Aptos"/>
          <w:szCs w:val="22"/>
        </w:rPr>
        <w:instrText xml:space="preserve"> DOCPROPERTY "Organisation.City"\*CHARFORMAT </w:instrText>
      </w:r>
      <w:r w:rsidR="00CF2E87" w:rsidRPr="00340788">
        <w:rPr>
          <w:rFonts w:ascii="Aptos" w:hAnsi="Aptos"/>
          <w:szCs w:val="22"/>
        </w:rPr>
        <w:instrText>\&lt;OawJumpToField value=0/&gt;</w:instrText>
      </w:r>
      <w:r w:rsidRPr="00340788">
        <w:rPr>
          <w:rFonts w:ascii="Aptos" w:hAnsi="Aptos"/>
          <w:szCs w:val="22"/>
        </w:rPr>
        <w:fldChar w:fldCharType="separate"/>
      </w:r>
      <w:r w:rsidR="00C34B70" w:rsidRPr="00340788">
        <w:rPr>
          <w:rFonts w:ascii="Aptos" w:hAnsi="Aptos"/>
          <w:szCs w:val="22"/>
        </w:rPr>
        <w:instrText>Grosswangen</w:instrText>
      </w:r>
      <w:r w:rsidRPr="00340788">
        <w:rPr>
          <w:rFonts w:ascii="Aptos" w:hAnsi="Aptos"/>
          <w:szCs w:val="22"/>
        </w:rPr>
        <w:fldChar w:fldCharType="end"/>
      </w:r>
      <w:r w:rsidRPr="00340788">
        <w:rPr>
          <w:rFonts w:ascii="Aptos" w:hAnsi="Aptos"/>
          <w:szCs w:val="22"/>
        </w:rPr>
        <w:instrText xml:space="preserve">, " \* MERGEFORMAT </w:instrText>
      </w:r>
      <w:r w:rsidR="00CF2E87" w:rsidRPr="00340788">
        <w:rPr>
          <w:rFonts w:ascii="Aptos" w:hAnsi="Aptos"/>
          <w:szCs w:val="22"/>
        </w:rPr>
        <w:instrText>\&lt;OawJumpToField value=0/&gt;</w:instrText>
      </w:r>
      <w:r w:rsidRPr="00340788">
        <w:rPr>
          <w:rFonts w:ascii="Aptos" w:hAnsi="Aptos"/>
          <w:szCs w:val="22"/>
        </w:rPr>
        <w:fldChar w:fldCharType="separate"/>
      </w:r>
      <w:r w:rsidR="00BA3F2F" w:rsidRPr="00340788">
        <w:rPr>
          <w:rFonts w:ascii="Aptos" w:hAnsi="Aptos"/>
          <w:noProof/>
          <w:szCs w:val="22"/>
        </w:rPr>
        <w:t>Grosswangen</w:t>
      </w:r>
      <w:r w:rsidR="00C34B70" w:rsidRPr="00340788">
        <w:rPr>
          <w:rFonts w:ascii="Aptos" w:hAnsi="Aptos"/>
          <w:noProof/>
          <w:szCs w:val="22"/>
        </w:rPr>
        <w:t xml:space="preserve">, </w:t>
      </w:r>
      <w:r w:rsidRPr="00340788">
        <w:rPr>
          <w:rFonts w:ascii="Aptos" w:hAnsi="Aptos"/>
          <w:szCs w:val="22"/>
        </w:rPr>
        <w:fldChar w:fldCharType="end"/>
      </w:r>
      <w:r w:rsidR="00CF12E2" w:rsidRPr="00340788">
        <w:rPr>
          <w:rFonts w:ascii="Aptos" w:hAnsi="Aptos"/>
          <w:szCs w:val="22"/>
        </w:rPr>
        <w:fldChar w:fldCharType="begin"/>
      </w:r>
      <w:r w:rsidR="00CF12E2" w:rsidRPr="00340788">
        <w:rPr>
          <w:rFonts w:ascii="Aptos" w:hAnsi="Aptos"/>
          <w:szCs w:val="22"/>
        </w:rPr>
        <w:instrText xml:space="preserve"> DATE   \* MERGEFORMAT </w:instrText>
      </w:r>
      <w:r w:rsidR="00CF12E2" w:rsidRPr="00340788">
        <w:rPr>
          <w:rFonts w:ascii="Aptos" w:hAnsi="Aptos"/>
          <w:szCs w:val="22"/>
        </w:rPr>
        <w:fldChar w:fldCharType="separate"/>
      </w:r>
      <w:r w:rsidR="008D2A3C">
        <w:rPr>
          <w:rFonts w:ascii="Aptos" w:hAnsi="Aptos"/>
          <w:noProof/>
          <w:szCs w:val="22"/>
        </w:rPr>
        <w:t>18.08.2026</w:t>
      </w:r>
      <w:r w:rsidR="00CF12E2" w:rsidRPr="00340788">
        <w:rPr>
          <w:rFonts w:ascii="Aptos" w:hAnsi="Aptos"/>
          <w:noProof/>
          <w:szCs w:val="22"/>
        </w:rPr>
        <w:fldChar w:fldCharType="end"/>
      </w:r>
      <w:r w:rsidR="00587161" w:rsidRPr="00340788">
        <w:rPr>
          <w:rFonts w:ascii="Aptos" w:hAnsi="Aptos"/>
          <w:szCs w:val="22"/>
        </w:rPr>
        <w:tab/>
      </w:r>
    </w:p>
    <w:p w14:paraId="289F7781" w14:textId="77777777" w:rsidR="00587161" w:rsidRPr="00340788" w:rsidRDefault="00587161" w:rsidP="00D401D5">
      <w:pPr>
        <w:rPr>
          <w:rFonts w:ascii="Aptos" w:hAnsi="Aptos"/>
          <w:szCs w:val="22"/>
        </w:rPr>
      </w:pPr>
    </w:p>
    <w:p w14:paraId="5993CE4D" w14:textId="77777777" w:rsidR="00340788" w:rsidRPr="00340788" w:rsidRDefault="00340788" w:rsidP="00D401D5">
      <w:pPr>
        <w:rPr>
          <w:rFonts w:ascii="Aptos" w:hAnsi="Aptos"/>
          <w:szCs w:val="22"/>
        </w:rPr>
      </w:pPr>
    </w:p>
    <w:p w14:paraId="0B304F9E" w14:textId="77777777" w:rsidR="00340788" w:rsidRPr="00340788" w:rsidRDefault="00340788" w:rsidP="00D401D5">
      <w:pPr>
        <w:rPr>
          <w:rFonts w:ascii="Aptos" w:hAnsi="Aptos"/>
          <w:szCs w:val="22"/>
        </w:rPr>
      </w:pPr>
    </w:p>
    <w:p w14:paraId="08B8582C" w14:textId="30AD40AD" w:rsidR="008030A9" w:rsidRPr="00340788" w:rsidRDefault="00340788" w:rsidP="00D401D5">
      <w:pPr>
        <w:rPr>
          <w:rFonts w:ascii="Aptos" w:hAnsi="Aptos"/>
          <w:szCs w:val="22"/>
        </w:rPr>
      </w:pPr>
      <w:r w:rsidRPr="00340788">
        <w:rPr>
          <w:rFonts w:ascii="Aptos" w:hAnsi="Aptos"/>
          <w:szCs w:val="22"/>
        </w:rPr>
        <w:t>Vorname/Name Protokollführung</w:t>
      </w:r>
    </w:p>
    <w:p w14:paraId="7A4C28AE" w14:textId="77777777" w:rsidR="00340788" w:rsidRPr="00340788" w:rsidRDefault="00340788" w:rsidP="00D401D5">
      <w:pPr>
        <w:rPr>
          <w:rFonts w:ascii="Aptos" w:hAnsi="Aptos"/>
          <w:szCs w:val="22"/>
        </w:rPr>
      </w:pPr>
    </w:p>
    <w:p w14:paraId="34EC5D22" w14:textId="77777777" w:rsidR="00340788" w:rsidRPr="00340788" w:rsidRDefault="00340788" w:rsidP="00D401D5">
      <w:pPr>
        <w:rPr>
          <w:rFonts w:ascii="Aptos" w:hAnsi="Aptos"/>
          <w:szCs w:val="22"/>
        </w:rPr>
      </w:pPr>
    </w:p>
    <w:p w14:paraId="231B4E54" w14:textId="77777777" w:rsidR="00C1020D" w:rsidRPr="00340788" w:rsidRDefault="00C1020D" w:rsidP="00C1020D">
      <w:pPr>
        <w:pStyle w:val="Unsichtbar"/>
        <w:rPr>
          <w:rFonts w:ascii="Aptos" w:hAnsi="Aptos"/>
          <w:sz w:val="22"/>
          <w:szCs w:val="22"/>
        </w:rPr>
      </w:pPr>
    </w:p>
    <w:p w14:paraId="6998A4C9" w14:textId="77777777" w:rsidR="00C27781" w:rsidRPr="00340788" w:rsidRDefault="00C27781" w:rsidP="00C1020D">
      <w:pPr>
        <w:pStyle w:val="Titel"/>
        <w:rPr>
          <w:rFonts w:ascii="Aptos" w:hAnsi="Aptos"/>
          <w:sz w:val="22"/>
          <w:szCs w:val="22"/>
        </w:rPr>
      </w:pPr>
    </w:p>
    <w:p w14:paraId="1FF69CAC" w14:textId="32A346FD" w:rsidR="003A27D3" w:rsidRPr="00340788" w:rsidRDefault="006239C0" w:rsidP="00C1020D">
      <w:pPr>
        <w:pStyle w:val="Titel"/>
        <w:rPr>
          <w:rFonts w:ascii="Aptos" w:hAnsi="Aptos"/>
          <w:sz w:val="28"/>
          <w:szCs w:val="28"/>
          <w:highlight w:val="white"/>
        </w:rPr>
      </w:pPr>
      <w:r w:rsidRPr="00340788">
        <w:rPr>
          <w:rFonts w:ascii="Aptos" w:hAnsi="Aptos"/>
          <w:sz w:val="28"/>
          <w:szCs w:val="28"/>
        </w:rPr>
        <w:fldChar w:fldCharType="begin"/>
      </w:r>
      <w:r w:rsidRPr="00340788">
        <w:rPr>
          <w:rFonts w:ascii="Aptos" w:hAnsi="Aptos"/>
          <w:sz w:val="28"/>
          <w:szCs w:val="28"/>
        </w:rPr>
        <w:instrText xml:space="preserve"> DOCPROPERTY "Doc.Pendenzenliste"\*CHARFORMAT </w:instrText>
      </w:r>
      <w:r w:rsidR="00CF2E87" w:rsidRPr="00340788">
        <w:rPr>
          <w:rFonts w:ascii="Aptos" w:hAnsi="Aptos"/>
          <w:sz w:val="28"/>
          <w:szCs w:val="28"/>
        </w:rPr>
        <w:instrText>\&lt;OawJumpToField value=0/&gt;</w:instrText>
      </w:r>
      <w:r w:rsidRPr="00340788">
        <w:rPr>
          <w:rFonts w:ascii="Aptos" w:hAnsi="Aptos"/>
          <w:sz w:val="28"/>
          <w:szCs w:val="28"/>
        </w:rPr>
        <w:fldChar w:fldCharType="separate"/>
      </w:r>
      <w:r w:rsidR="00C34B70" w:rsidRPr="00340788">
        <w:rPr>
          <w:rFonts w:ascii="Aptos" w:hAnsi="Aptos"/>
          <w:sz w:val="28"/>
          <w:szCs w:val="28"/>
        </w:rPr>
        <w:t>Pendenzenliste</w:t>
      </w:r>
      <w:r w:rsidRPr="00340788">
        <w:rPr>
          <w:rFonts w:ascii="Aptos" w:hAnsi="Aptos"/>
          <w:sz w:val="28"/>
          <w:szCs w:val="28"/>
          <w:highlight w:val="white"/>
        </w:rPr>
        <w:fldChar w:fldCharType="end"/>
      </w:r>
      <w:r w:rsidR="00FC2A35" w:rsidRPr="00340788">
        <w:rPr>
          <w:rFonts w:ascii="Aptos" w:hAnsi="Aptos"/>
          <w:sz w:val="28"/>
          <w:szCs w:val="28"/>
          <w:highlight w:val="white"/>
        </w:rPr>
        <w:t>/Themenspeicher</w:t>
      </w:r>
    </w:p>
    <w:p w14:paraId="52E52A4E" w14:textId="77777777" w:rsidR="006239C0" w:rsidRPr="00340788" w:rsidRDefault="006239C0" w:rsidP="006239C0">
      <w:pPr>
        <w:pStyle w:val="Titel"/>
        <w:rPr>
          <w:rFonts w:ascii="Aptos" w:hAnsi="Aptos"/>
          <w:sz w:val="22"/>
          <w:szCs w:val="22"/>
        </w:rPr>
      </w:pPr>
    </w:p>
    <w:tbl>
      <w:tblPr>
        <w:tblStyle w:val="Tabellenraster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97"/>
        <w:gridCol w:w="5781"/>
        <w:gridCol w:w="1047"/>
        <w:gridCol w:w="1047"/>
      </w:tblGrid>
      <w:tr w:rsidR="006239C0" w:rsidRPr="00340788" w14:paraId="0DBFEA53" w14:textId="77777777" w:rsidTr="004E6CFA">
        <w:trPr>
          <w:trHeight w:val="454"/>
        </w:trPr>
        <w:tc>
          <w:tcPr>
            <w:tcW w:w="1197" w:type="dxa"/>
            <w:vAlign w:val="center"/>
          </w:tcPr>
          <w:p w14:paraId="3C94D88A" w14:textId="77777777" w:rsidR="006239C0" w:rsidRPr="00340788" w:rsidRDefault="006239C0" w:rsidP="00202D5D">
            <w:pPr>
              <w:pStyle w:val="TabelleTitel"/>
              <w:rPr>
                <w:rFonts w:ascii="Aptos" w:hAnsi="Aptos"/>
                <w:szCs w:val="22"/>
                <w:highlight w:val="white"/>
                <w:lang w:val="de-CH"/>
              </w:rPr>
            </w:pPr>
            <w:r w:rsidRPr="00340788">
              <w:rPr>
                <w:rFonts w:ascii="Aptos" w:hAnsi="Aptos"/>
                <w:szCs w:val="22"/>
                <w:lang w:val="de-CH"/>
              </w:rPr>
              <w:fldChar w:fldCharType="begin"/>
            </w:r>
            <w:r w:rsidRPr="00340788">
              <w:rPr>
                <w:rFonts w:ascii="Aptos" w:hAnsi="Aptos"/>
                <w:szCs w:val="22"/>
                <w:lang w:val="de-CH"/>
              </w:rPr>
              <w:instrText xml:space="preserve"> DOCPROPERTY "Doc.Date"\*CHARFORMAT </w:instrText>
            </w:r>
            <w:r w:rsidR="00CF2E87" w:rsidRPr="00340788">
              <w:rPr>
                <w:rFonts w:ascii="Aptos" w:hAnsi="Aptos"/>
                <w:szCs w:val="22"/>
                <w:lang w:val="de-CH"/>
              </w:rPr>
              <w:instrText>\&lt;OawJumpToField value=0/&gt;</w:instrText>
            </w:r>
            <w:r w:rsidRPr="00340788">
              <w:rPr>
                <w:rFonts w:ascii="Aptos" w:hAnsi="Aptos"/>
                <w:szCs w:val="22"/>
                <w:lang w:val="de-CH"/>
              </w:rPr>
              <w:fldChar w:fldCharType="separate"/>
            </w:r>
            <w:r w:rsidR="00C34B70" w:rsidRPr="00340788">
              <w:rPr>
                <w:rFonts w:ascii="Aptos" w:hAnsi="Aptos"/>
                <w:szCs w:val="22"/>
                <w:lang w:val="de-CH"/>
              </w:rPr>
              <w:t>Datum</w:t>
            </w:r>
            <w:r w:rsidRPr="00340788">
              <w:rPr>
                <w:rFonts w:ascii="Aptos" w:hAnsi="Aptos"/>
                <w:szCs w:val="22"/>
                <w:highlight w:val="white"/>
                <w:lang w:val="de-CH"/>
              </w:rPr>
              <w:fldChar w:fldCharType="end"/>
            </w:r>
          </w:p>
        </w:tc>
        <w:tc>
          <w:tcPr>
            <w:tcW w:w="5781" w:type="dxa"/>
            <w:vAlign w:val="center"/>
          </w:tcPr>
          <w:p w14:paraId="3543F6AF" w14:textId="77777777" w:rsidR="006239C0" w:rsidRPr="00340788" w:rsidRDefault="006239C0" w:rsidP="00202D5D">
            <w:pPr>
              <w:pStyle w:val="TabelleTitel"/>
              <w:rPr>
                <w:rFonts w:ascii="Aptos" w:hAnsi="Aptos"/>
                <w:szCs w:val="22"/>
                <w:highlight w:val="white"/>
                <w:lang w:val="de-CH"/>
              </w:rPr>
            </w:pPr>
            <w:r w:rsidRPr="00340788">
              <w:rPr>
                <w:rFonts w:ascii="Aptos" w:hAnsi="Aptos"/>
                <w:szCs w:val="22"/>
                <w:lang w:val="de-CH"/>
              </w:rPr>
              <w:fldChar w:fldCharType="begin"/>
            </w:r>
            <w:r w:rsidRPr="00340788">
              <w:rPr>
                <w:rFonts w:ascii="Aptos" w:hAnsi="Aptos"/>
                <w:szCs w:val="22"/>
                <w:lang w:val="de-CH"/>
              </w:rPr>
              <w:instrText xml:space="preserve"> DOCPROPERTY "Doc.Auftrag"\*CHARFORMAT </w:instrText>
            </w:r>
            <w:r w:rsidR="00CF2E87" w:rsidRPr="00340788">
              <w:rPr>
                <w:rFonts w:ascii="Aptos" w:hAnsi="Aptos"/>
                <w:szCs w:val="22"/>
                <w:lang w:val="de-CH"/>
              </w:rPr>
              <w:instrText>\&lt;OawJumpToField value=0/&gt;</w:instrText>
            </w:r>
            <w:r w:rsidRPr="00340788">
              <w:rPr>
                <w:rFonts w:ascii="Aptos" w:hAnsi="Aptos"/>
                <w:szCs w:val="22"/>
                <w:lang w:val="de-CH"/>
              </w:rPr>
              <w:fldChar w:fldCharType="separate"/>
            </w:r>
            <w:r w:rsidR="00C34B70" w:rsidRPr="00340788">
              <w:rPr>
                <w:rFonts w:ascii="Aptos" w:hAnsi="Aptos"/>
                <w:szCs w:val="22"/>
                <w:lang w:val="de-CH"/>
              </w:rPr>
              <w:t>Auftrag</w:t>
            </w:r>
            <w:r w:rsidRPr="00340788">
              <w:rPr>
                <w:rFonts w:ascii="Aptos" w:hAnsi="Aptos"/>
                <w:szCs w:val="22"/>
                <w:highlight w:val="white"/>
                <w:lang w:val="de-CH"/>
              </w:rPr>
              <w:fldChar w:fldCharType="end"/>
            </w:r>
          </w:p>
        </w:tc>
        <w:tc>
          <w:tcPr>
            <w:tcW w:w="1047" w:type="dxa"/>
            <w:vAlign w:val="center"/>
          </w:tcPr>
          <w:p w14:paraId="0B5B552B" w14:textId="77777777" w:rsidR="006239C0" w:rsidRPr="00340788" w:rsidRDefault="006239C0" w:rsidP="00202D5D">
            <w:pPr>
              <w:pStyle w:val="TabelleTitel"/>
              <w:rPr>
                <w:rFonts w:ascii="Aptos" w:hAnsi="Aptos"/>
                <w:szCs w:val="22"/>
                <w:lang w:val="de-CH"/>
              </w:rPr>
            </w:pPr>
            <w:r w:rsidRPr="00340788">
              <w:rPr>
                <w:rFonts w:ascii="Aptos" w:hAnsi="Aptos"/>
                <w:szCs w:val="22"/>
                <w:lang w:val="de-CH"/>
              </w:rPr>
              <w:t>V</w:t>
            </w:r>
          </w:p>
        </w:tc>
        <w:tc>
          <w:tcPr>
            <w:tcW w:w="1047" w:type="dxa"/>
            <w:vAlign w:val="center"/>
          </w:tcPr>
          <w:p w14:paraId="49DF11EF" w14:textId="77777777" w:rsidR="006239C0" w:rsidRPr="00340788" w:rsidRDefault="006239C0" w:rsidP="00202D5D">
            <w:pPr>
              <w:pStyle w:val="TabelleTitel"/>
              <w:rPr>
                <w:rFonts w:ascii="Aptos" w:hAnsi="Aptos"/>
                <w:szCs w:val="22"/>
                <w:lang w:val="de-CH"/>
              </w:rPr>
            </w:pPr>
            <w:r w:rsidRPr="00340788">
              <w:rPr>
                <w:rFonts w:ascii="Aptos" w:hAnsi="Aptos"/>
                <w:szCs w:val="22"/>
                <w:lang w:val="de-CH"/>
              </w:rPr>
              <w:t>T</w:t>
            </w:r>
          </w:p>
        </w:tc>
      </w:tr>
      <w:tr w:rsidR="006239C0" w:rsidRPr="00340788" w14:paraId="255A8918" w14:textId="77777777" w:rsidTr="004E6CFA">
        <w:trPr>
          <w:trHeight w:val="454"/>
        </w:trPr>
        <w:tc>
          <w:tcPr>
            <w:tcW w:w="1197" w:type="dxa"/>
            <w:vAlign w:val="center"/>
          </w:tcPr>
          <w:p w14:paraId="168D263B" w14:textId="4D6E11CF" w:rsidR="006239C0" w:rsidRPr="00340788" w:rsidRDefault="006239C0" w:rsidP="00064D73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  <w:tc>
          <w:tcPr>
            <w:tcW w:w="5781" w:type="dxa"/>
            <w:vAlign w:val="center"/>
          </w:tcPr>
          <w:p w14:paraId="40006220" w14:textId="370BBA56" w:rsidR="006239C0" w:rsidRPr="00340788" w:rsidRDefault="006239C0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  <w:tc>
          <w:tcPr>
            <w:tcW w:w="1047" w:type="dxa"/>
            <w:vAlign w:val="center"/>
          </w:tcPr>
          <w:p w14:paraId="69C14468" w14:textId="103F22BD" w:rsidR="006239C0" w:rsidRPr="00340788" w:rsidRDefault="006239C0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  <w:tc>
          <w:tcPr>
            <w:tcW w:w="1047" w:type="dxa"/>
            <w:vAlign w:val="center"/>
          </w:tcPr>
          <w:p w14:paraId="366A415E" w14:textId="77777777" w:rsidR="006239C0" w:rsidRPr="00340788" w:rsidRDefault="006239C0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</w:tr>
      <w:tr w:rsidR="00434290" w:rsidRPr="00340788" w14:paraId="552A6A61" w14:textId="77777777" w:rsidTr="004E6CFA">
        <w:trPr>
          <w:trHeight w:val="454"/>
        </w:trPr>
        <w:tc>
          <w:tcPr>
            <w:tcW w:w="1197" w:type="dxa"/>
            <w:vAlign w:val="center"/>
          </w:tcPr>
          <w:p w14:paraId="4A4B2D27" w14:textId="2720CD76" w:rsidR="00434290" w:rsidRPr="00340788" w:rsidRDefault="00434290" w:rsidP="00064D73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  <w:tc>
          <w:tcPr>
            <w:tcW w:w="5781" w:type="dxa"/>
            <w:vAlign w:val="center"/>
          </w:tcPr>
          <w:p w14:paraId="411019B1" w14:textId="30E42497" w:rsidR="00434290" w:rsidRPr="00340788" w:rsidRDefault="00434290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  <w:tc>
          <w:tcPr>
            <w:tcW w:w="1047" w:type="dxa"/>
            <w:vAlign w:val="center"/>
          </w:tcPr>
          <w:p w14:paraId="21B6840D" w14:textId="0EDF9C2E" w:rsidR="00434290" w:rsidRPr="00340788" w:rsidRDefault="00434290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  <w:tc>
          <w:tcPr>
            <w:tcW w:w="1047" w:type="dxa"/>
            <w:vAlign w:val="center"/>
          </w:tcPr>
          <w:p w14:paraId="71F4BE03" w14:textId="77777777" w:rsidR="00610E9E" w:rsidRPr="00340788" w:rsidRDefault="00610E9E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</w:tr>
      <w:tr w:rsidR="00610E9E" w:rsidRPr="00340788" w14:paraId="706EA21D" w14:textId="77777777" w:rsidTr="004E6CFA">
        <w:trPr>
          <w:trHeight w:val="454"/>
        </w:trPr>
        <w:tc>
          <w:tcPr>
            <w:tcW w:w="1197" w:type="dxa"/>
            <w:vAlign w:val="center"/>
          </w:tcPr>
          <w:p w14:paraId="74F83F87" w14:textId="2BB1CEC7" w:rsidR="00610E9E" w:rsidRPr="00340788" w:rsidRDefault="00610E9E" w:rsidP="00064D73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  <w:tc>
          <w:tcPr>
            <w:tcW w:w="5781" w:type="dxa"/>
            <w:vAlign w:val="center"/>
          </w:tcPr>
          <w:p w14:paraId="72AA19AC" w14:textId="3B50F096" w:rsidR="00610E9E" w:rsidRPr="00340788" w:rsidRDefault="00610E9E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  <w:tc>
          <w:tcPr>
            <w:tcW w:w="1047" w:type="dxa"/>
            <w:vAlign w:val="center"/>
          </w:tcPr>
          <w:p w14:paraId="02A7D09A" w14:textId="7939344B" w:rsidR="00610E9E" w:rsidRPr="00340788" w:rsidRDefault="00610E9E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  <w:tc>
          <w:tcPr>
            <w:tcW w:w="1047" w:type="dxa"/>
            <w:vAlign w:val="center"/>
          </w:tcPr>
          <w:p w14:paraId="7AFA53D2" w14:textId="77777777" w:rsidR="00610E9E" w:rsidRPr="00340788" w:rsidRDefault="00610E9E" w:rsidP="00202D5D">
            <w:pPr>
              <w:pStyle w:val="TabelleText"/>
              <w:rPr>
                <w:rFonts w:ascii="Aptos" w:hAnsi="Aptos"/>
                <w:szCs w:val="22"/>
                <w:lang w:val="de-CH"/>
              </w:rPr>
            </w:pPr>
          </w:p>
        </w:tc>
      </w:tr>
    </w:tbl>
    <w:p w14:paraId="6E20A66B" w14:textId="77777777" w:rsidR="006239C0" w:rsidRPr="00340788" w:rsidRDefault="006239C0" w:rsidP="006239C0">
      <w:pPr>
        <w:pStyle w:val="Unsichtbar"/>
        <w:rPr>
          <w:rFonts w:ascii="Aptos" w:hAnsi="Aptos"/>
          <w:sz w:val="22"/>
          <w:szCs w:val="22"/>
        </w:rPr>
      </w:pPr>
    </w:p>
    <w:sectPr w:rsidR="006239C0" w:rsidRPr="00340788" w:rsidSect="002665E3">
      <w:headerReference w:type="default" r:id="rId18"/>
      <w:footerReference w:type="default" r:id="rId19"/>
      <w:type w:val="continuous"/>
      <w:pgSz w:w="11906" w:h="16838" w:code="9"/>
      <w:pgMar w:top="1135" w:right="1418" w:bottom="567" w:left="1418" w:header="567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F2E19" w14:textId="77777777" w:rsidR="00F0541F" w:rsidRPr="00C34B70" w:rsidRDefault="00F0541F">
      <w:r w:rsidRPr="00C34B70">
        <w:separator/>
      </w:r>
    </w:p>
  </w:endnote>
  <w:endnote w:type="continuationSeparator" w:id="0">
    <w:p w14:paraId="3AA57406" w14:textId="77777777" w:rsidR="00F0541F" w:rsidRPr="00C34B70" w:rsidRDefault="00F0541F">
      <w:r w:rsidRPr="00C34B7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apfDingbats">
    <w:altName w:val="Monotype Sorts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F589D" w14:textId="77777777" w:rsidR="002665E3" w:rsidRDefault="002665E3">
    <w:pPr>
      <w:pStyle w:val="Fuzeile"/>
    </w:pPr>
  </w:p>
</w:ftr>
</file>

<file path=word/footer2.xml><?xml version="1.0" encoding="utf-8"?>
<w:ftr xmlns:mc="http://schemas.openxmlformats.org/markup-compatibility/2006"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D7B0A" w14:textId="7955877C" w:rsidR="000235B2" w:rsidRPr="00340788" w:rsidRDefault="00340788" w:rsidP="00340788">
    <w:pPr>
      <w:pStyle w:val="Fuzeile"/>
      <w:pBdr>
        <w:top w:val="single" w:sz="4" w:space="1" w:color="auto"/>
      </w:pBdr>
      <w:rPr>
        <w:rFonts w:ascii="Aptos" w:hAnsi="Aptos"/>
      </w:rPr>
    </w:pPr>
    <w:r w:rsidRPr="00340788">
      <w:rPr>
        <w:rFonts w:ascii="Aptos" w:hAnsi="Aptos"/>
      </w:rPr>
      <w:fldChar w:fldCharType="begin"/>
    </w:r>
    <w:r w:rsidRPr="00340788">
      <w:rPr>
        <w:rFonts w:ascii="Aptos" w:hAnsi="Aptos"/>
      </w:rPr>
      <w:instrText xml:space="preserve"> FILENAME  \* Lower \p  \* MERGEFORMAT </w:instrText>
    </w:r>
    <w:r w:rsidRPr="00340788">
      <w:rPr>
        <w:rFonts w:ascii="Aptos" w:hAnsi="Aptos"/>
      </w:rPr>
      <w:fldChar w:fldCharType="separate"/>
    </w:r>
    <w:r w:rsidR="008D2A3C">
      <w:rPr>
        <w:rFonts w:ascii="Aptos" w:hAnsi="Aptos"/>
        <w:noProof/>
      </w:rPr>
      <w:t/>
    </w:r>
    <w:r w:rsidRPr="00340788">
      <w:rPr>
        <w:rFonts w:ascii="Aptos" w:hAnsi="Aptos"/>
      </w:rPr>
      <w:fldChar w:fldCharType="end"/>
    </w:r>
    <w:r w:rsidR="000235B2" w:rsidRPr="00340788">
      <w:rPr>
        <w:rFonts w:ascii="Aptos" w:hAnsi="Aptos"/>
      </w:rPr>
      <w:tab/>
    </w:r>
    <w:r w:rsidR="000235B2" w:rsidRPr="00340788">
      <w:rPr>
        <w:rFonts w:ascii="Aptos" w:hAnsi="Aptos"/>
      </w:rPr>
      <w:fldChar w:fldCharType="begin"/>
    </w:r>
    <w:r w:rsidR="000235B2" w:rsidRPr="00340788">
      <w:rPr>
        <w:rFonts w:ascii="Aptos" w:hAnsi="Aptos"/>
      </w:rPr>
      <w:instrText xml:space="preserve"> IF </w:instrText>
    </w:r>
    <w:r w:rsidR="00CF12E2" w:rsidRPr="00340788">
      <w:rPr>
        <w:rFonts w:ascii="Aptos" w:hAnsi="Aptos"/>
      </w:rPr>
      <w:fldChar w:fldCharType="begin"/>
    </w:r>
    <w:r w:rsidR="00CF12E2" w:rsidRPr="00340788">
      <w:rPr>
        <w:rFonts w:ascii="Aptos" w:hAnsi="Aptos"/>
      </w:rPr>
      <w:instrText xml:space="preserve"> NUMPAGES   \* MERGEFORMAT </w:instrText>
    </w:r>
    <w:r w:rsidR="00CF12E2" w:rsidRPr="00340788">
      <w:rPr>
        <w:rFonts w:ascii="Aptos" w:hAnsi="Aptos"/>
      </w:rPr>
      <w:fldChar w:fldCharType="separate"/>
    </w:r>
    <w:r w:rsidR="002665E3">
      <w:rPr>
        <w:rFonts w:ascii="Aptos" w:hAnsi="Aptos"/>
        <w:noProof/>
      </w:rPr>
      <w:instrText>2</w:instrText>
    </w:r>
    <w:r w:rsidR="00CF12E2" w:rsidRPr="00340788">
      <w:rPr>
        <w:rFonts w:ascii="Aptos" w:hAnsi="Aptos"/>
        <w:noProof/>
      </w:rPr>
      <w:fldChar w:fldCharType="end"/>
    </w:r>
    <w:r w:rsidR="000235B2" w:rsidRPr="00340788">
      <w:rPr>
        <w:rFonts w:ascii="Aptos" w:hAnsi="Aptos"/>
      </w:rPr>
      <w:instrText xml:space="preserve"> &gt; 1 "</w:instrText>
    </w:r>
    <w:r w:rsidR="000235B2" w:rsidRPr="00340788">
      <w:rPr>
        <w:rFonts w:ascii="Aptos" w:hAnsi="Aptos"/>
      </w:rPr>
      <w:fldChar w:fldCharType="begin"/>
    </w:r>
    <w:r w:rsidR="000235B2" w:rsidRPr="00340788">
      <w:rPr>
        <w:rFonts w:ascii="Aptos" w:hAnsi="Aptos"/>
      </w:rPr>
      <w:instrText xml:space="preserve"> PAGE   \* MERGEFORMAT </w:instrText>
    </w:r>
    <w:r w:rsidR="000235B2" w:rsidRPr="00340788">
      <w:rPr>
        <w:rFonts w:ascii="Aptos" w:hAnsi="Aptos"/>
      </w:rPr>
      <w:fldChar w:fldCharType="separate"/>
    </w:r>
    <w:r w:rsidR="002665E3">
      <w:rPr>
        <w:rFonts w:ascii="Aptos" w:hAnsi="Aptos"/>
        <w:noProof/>
      </w:rPr>
      <w:instrText>1</w:instrText>
    </w:r>
    <w:r w:rsidR="000235B2" w:rsidRPr="00340788">
      <w:rPr>
        <w:rFonts w:ascii="Aptos" w:hAnsi="Aptos"/>
      </w:rPr>
      <w:fldChar w:fldCharType="end"/>
    </w:r>
    <w:r w:rsidR="000235B2" w:rsidRPr="00340788">
      <w:rPr>
        <w:rFonts w:ascii="Aptos" w:hAnsi="Aptos"/>
      </w:rPr>
      <w:instrText xml:space="preserve"> / </w:instrText>
    </w:r>
    <w:r w:rsidR="00CF12E2" w:rsidRPr="00340788">
      <w:rPr>
        <w:rFonts w:ascii="Aptos" w:hAnsi="Aptos"/>
      </w:rPr>
      <w:fldChar w:fldCharType="begin"/>
    </w:r>
    <w:r w:rsidR="00CF12E2" w:rsidRPr="00340788">
      <w:rPr>
        <w:rFonts w:ascii="Aptos" w:hAnsi="Aptos"/>
      </w:rPr>
      <w:instrText xml:space="preserve"> NUMPAGES   \* MERGEFORMAT </w:instrText>
    </w:r>
    <w:r w:rsidR="00CF12E2" w:rsidRPr="00340788">
      <w:rPr>
        <w:rFonts w:ascii="Aptos" w:hAnsi="Aptos"/>
      </w:rPr>
      <w:fldChar w:fldCharType="separate"/>
    </w:r>
    <w:r w:rsidR="002665E3">
      <w:rPr>
        <w:rFonts w:ascii="Aptos" w:hAnsi="Aptos"/>
        <w:noProof/>
      </w:rPr>
      <w:instrText>2</w:instrText>
    </w:r>
    <w:r w:rsidR="00CF12E2" w:rsidRPr="00340788">
      <w:rPr>
        <w:rFonts w:ascii="Aptos" w:hAnsi="Aptos"/>
        <w:noProof/>
      </w:rPr>
      <w:fldChar w:fldCharType="end"/>
    </w:r>
    <w:r w:rsidR="000235B2" w:rsidRPr="00340788">
      <w:rPr>
        <w:rFonts w:ascii="Aptos" w:hAnsi="Aptos"/>
      </w:rPr>
      <w:instrText xml:space="preserve">" "" \* MERGEFORMAT </w:instrText>
    </w:r>
    <w:r w:rsidR="000235B2" w:rsidRPr="00340788">
      <w:rPr>
        <w:rFonts w:ascii="Aptos" w:hAnsi="Aptos"/>
      </w:rPr>
      <w:fldChar w:fldCharType="separate"/>
    </w:r>
    <w:r w:rsidR="002665E3">
      <w:rPr>
        <w:rFonts w:ascii="Aptos" w:hAnsi="Aptos"/>
        <w:noProof/>
      </w:rPr>
      <w:t>1</w:t>
    </w:r>
    <w:r w:rsidR="002665E3" w:rsidRPr="00340788">
      <w:rPr>
        <w:rFonts w:ascii="Aptos" w:hAnsi="Aptos"/>
        <w:noProof/>
      </w:rPr>
      <w:t xml:space="preserve"> / </w:t>
    </w:r>
    <w:r w:rsidR="002665E3">
      <w:rPr>
        <w:rFonts w:ascii="Aptos" w:hAnsi="Aptos"/>
        <w:noProof/>
      </w:rPr>
      <w:t>2</w:t>
    </w:r>
    <w:r w:rsidR="000235B2" w:rsidRPr="00340788">
      <w:rPr>
        <w:rFonts w:ascii="Aptos" w:hAnsi="Aptos"/>
      </w:rPr>
      <w:fldChar w:fldCharType="end"/>
    </w:r>
  </w:p>
</w:ftr>
</file>

<file path=word/footer3.xml><?xml version="1.0" encoding="utf-8"?>
<w:ftr xmlns:mc="http://schemas.openxmlformats.org/markup-compatibility/2006"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416AE" w14:textId="77777777" w:rsidR="002665E3" w:rsidRDefault="002665E3">
    <w:pPr>
      <w:pStyle w:val="Fuzeile"/>
    </w:pPr>
  </w:p>
</w:ftr>
</file>

<file path=word/footer4.xml><?xml version="1.0" encoding="utf-8"?>
<w:ftr xmlns:mc="http://schemas.openxmlformats.org/markup-compatibility/2006"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C3E5C" w14:textId="4AB141DA" w:rsidR="000235B2" w:rsidRPr="002665E3" w:rsidRDefault="002665E3" w:rsidP="002665E3">
    <w:pPr>
      <w:pStyle w:val="Fuzeile"/>
      <w:pBdr>
        <w:top w:val="single" w:sz="4" w:space="1" w:color="auto"/>
      </w:pBdr>
      <w:rPr>
        <w:rFonts w:ascii="Aptos" w:hAnsi="Aptos"/>
      </w:rPr>
    </w:pPr>
    <w:r w:rsidRPr="002665E3">
      <w:rPr>
        <w:rFonts w:ascii="Aptos" w:hAnsi="Aptos"/>
      </w:rPr>
      <w:fldChar w:fldCharType="begin"/>
    </w:r>
    <w:r w:rsidRPr="002665E3">
      <w:rPr>
        <w:rFonts w:ascii="Aptos" w:hAnsi="Aptos"/>
      </w:rPr>
      <w:instrText xml:space="preserve"> FILENAME  \* Lower \p  \* MERGEFORMAT </w:instrText>
    </w:r>
    <w:r w:rsidRPr="002665E3">
      <w:rPr>
        <w:rFonts w:ascii="Aptos" w:hAnsi="Aptos"/>
      </w:rPr>
      <w:fldChar w:fldCharType="separate"/>
    </w:r>
    <w:r w:rsidRPr="002665E3">
      <w:rPr>
        <w:rFonts w:ascii="Aptos" w:hAnsi="Aptos"/>
        <w:noProof/>
      </w:rPr>
      <w:t/>
    </w:r>
    <w:r w:rsidRPr="002665E3">
      <w:rPr>
        <w:rFonts w:ascii="Aptos" w:hAnsi="Aptos"/>
      </w:rPr>
      <w:fldChar w:fldCharType="end"/>
    </w:r>
    <w:r w:rsidR="000235B2" w:rsidRPr="002665E3">
      <w:rPr>
        <w:rFonts w:ascii="Aptos" w:hAnsi="Aptos"/>
      </w:rPr>
      <w:tab/>
    </w:r>
    <w:r w:rsidR="000235B2" w:rsidRPr="002665E3">
      <w:rPr>
        <w:rFonts w:ascii="Aptos" w:hAnsi="Aptos"/>
      </w:rPr>
      <w:fldChar w:fldCharType="begin"/>
    </w:r>
    <w:r w:rsidR="000235B2" w:rsidRPr="002665E3">
      <w:rPr>
        <w:rFonts w:ascii="Aptos" w:hAnsi="Aptos"/>
      </w:rPr>
      <w:instrText xml:space="preserve"> IF </w:instrText>
    </w:r>
    <w:r w:rsidR="00CF12E2" w:rsidRPr="002665E3">
      <w:rPr>
        <w:rFonts w:ascii="Aptos" w:hAnsi="Aptos"/>
      </w:rPr>
      <w:fldChar w:fldCharType="begin"/>
    </w:r>
    <w:r w:rsidR="00CF12E2" w:rsidRPr="002665E3">
      <w:rPr>
        <w:rFonts w:ascii="Aptos" w:hAnsi="Aptos"/>
      </w:rPr>
      <w:instrText xml:space="preserve"> NUMPAGES   \* MERGEFORMAT </w:instrText>
    </w:r>
    <w:r w:rsidR="00CF12E2" w:rsidRPr="002665E3">
      <w:rPr>
        <w:rFonts w:ascii="Aptos" w:hAnsi="Aptos"/>
      </w:rPr>
      <w:fldChar w:fldCharType="separate"/>
    </w:r>
    <w:r>
      <w:rPr>
        <w:rFonts w:ascii="Aptos" w:hAnsi="Aptos"/>
        <w:noProof/>
      </w:rPr>
      <w:instrText>2</w:instrText>
    </w:r>
    <w:r w:rsidR="00CF12E2" w:rsidRPr="002665E3">
      <w:rPr>
        <w:rFonts w:ascii="Aptos" w:hAnsi="Aptos"/>
        <w:noProof/>
      </w:rPr>
      <w:fldChar w:fldCharType="end"/>
    </w:r>
    <w:r w:rsidR="000235B2" w:rsidRPr="002665E3">
      <w:rPr>
        <w:rFonts w:ascii="Aptos" w:hAnsi="Aptos"/>
      </w:rPr>
      <w:instrText xml:space="preserve"> &gt; 1 "</w:instrText>
    </w:r>
    <w:r w:rsidR="000235B2" w:rsidRPr="002665E3">
      <w:rPr>
        <w:rFonts w:ascii="Aptos" w:hAnsi="Aptos"/>
      </w:rPr>
      <w:fldChar w:fldCharType="begin"/>
    </w:r>
    <w:r w:rsidR="000235B2" w:rsidRPr="002665E3">
      <w:rPr>
        <w:rFonts w:ascii="Aptos" w:hAnsi="Aptos"/>
      </w:rPr>
      <w:instrText xml:space="preserve"> PAGE   \* MERGEFORMAT </w:instrText>
    </w:r>
    <w:r w:rsidR="000235B2" w:rsidRPr="002665E3">
      <w:rPr>
        <w:rFonts w:ascii="Aptos" w:hAnsi="Aptos"/>
      </w:rPr>
      <w:fldChar w:fldCharType="separate"/>
    </w:r>
    <w:r>
      <w:rPr>
        <w:rFonts w:ascii="Aptos" w:hAnsi="Aptos"/>
        <w:noProof/>
      </w:rPr>
      <w:instrText>2</w:instrText>
    </w:r>
    <w:r w:rsidR="000235B2" w:rsidRPr="002665E3">
      <w:rPr>
        <w:rFonts w:ascii="Aptos" w:hAnsi="Aptos"/>
      </w:rPr>
      <w:fldChar w:fldCharType="end"/>
    </w:r>
    <w:r w:rsidR="000235B2" w:rsidRPr="002665E3">
      <w:rPr>
        <w:rFonts w:ascii="Aptos" w:hAnsi="Aptos"/>
      </w:rPr>
      <w:instrText xml:space="preserve"> / </w:instrText>
    </w:r>
    <w:r w:rsidR="00CF12E2" w:rsidRPr="002665E3">
      <w:rPr>
        <w:rFonts w:ascii="Aptos" w:hAnsi="Aptos"/>
      </w:rPr>
      <w:fldChar w:fldCharType="begin"/>
    </w:r>
    <w:r w:rsidR="00CF12E2" w:rsidRPr="002665E3">
      <w:rPr>
        <w:rFonts w:ascii="Aptos" w:hAnsi="Aptos"/>
      </w:rPr>
      <w:instrText xml:space="preserve"> NUMPAGES   \* MERGEFORMAT </w:instrText>
    </w:r>
    <w:r w:rsidR="00CF12E2" w:rsidRPr="002665E3">
      <w:rPr>
        <w:rFonts w:ascii="Aptos" w:hAnsi="Aptos"/>
      </w:rPr>
      <w:fldChar w:fldCharType="separate"/>
    </w:r>
    <w:r>
      <w:rPr>
        <w:rFonts w:ascii="Aptos" w:hAnsi="Aptos"/>
        <w:noProof/>
      </w:rPr>
      <w:instrText>2</w:instrText>
    </w:r>
    <w:r w:rsidR="00CF12E2" w:rsidRPr="002665E3">
      <w:rPr>
        <w:rFonts w:ascii="Aptos" w:hAnsi="Aptos"/>
        <w:noProof/>
      </w:rPr>
      <w:fldChar w:fldCharType="end"/>
    </w:r>
    <w:r w:rsidR="000235B2" w:rsidRPr="002665E3">
      <w:rPr>
        <w:rFonts w:ascii="Aptos" w:hAnsi="Aptos"/>
      </w:rPr>
      <w:instrText xml:space="preserve">" "" \* MERGEFORMAT </w:instrText>
    </w:r>
    <w:r w:rsidR="000235B2" w:rsidRPr="002665E3">
      <w:rPr>
        <w:rFonts w:ascii="Aptos" w:hAnsi="Aptos"/>
      </w:rPr>
      <w:fldChar w:fldCharType="separate"/>
    </w:r>
    <w:r>
      <w:rPr>
        <w:rFonts w:ascii="Aptos" w:hAnsi="Aptos"/>
        <w:noProof/>
      </w:rPr>
      <w:t>2</w:t>
    </w:r>
    <w:r w:rsidRPr="002665E3">
      <w:rPr>
        <w:rFonts w:ascii="Aptos" w:hAnsi="Aptos"/>
        <w:noProof/>
      </w:rPr>
      <w:t xml:space="preserve"> / </w:t>
    </w:r>
    <w:r>
      <w:rPr>
        <w:rFonts w:ascii="Aptos" w:hAnsi="Aptos"/>
        <w:noProof/>
      </w:rPr>
      <w:t>2</w:t>
    </w:r>
    <w:r w:rsidR="000235B2" w:rsidRPr="002665E3">
      <w:rPr>
        <w:rFonts w:ascii="Aptos" w:hAnsi="Apto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592F5" w14:textId="77777777" w:rsidR="00F0541F" w:rsidRPr="00C34B70" w:rsidRDefault="00F0541F">
      <w:r w:rsidRPr="00C34B70">
        <w:separator/>
      </w:r>
    </w:p>
  </w:footnote>
  <w:footnote w:type="continuationSeparator" w:id="0">
    <w:p w14:paraId="79B4288D" w14:textId="77777777" w:rsidR="00F0541F" w:rsidRPr="00C34B70" w:rsidRDefault="00F0541F">
      <w:r w:rsidRPr="00C34B70"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D4034" w14:textId="77777777" w:rsidR="002665E3" w:rsidRDefault="002665E3">
    <w:pPr>
      <w:pStyle w:val="Kopfzeile"/>
    </w:pPr>
  </w:p>
</w:hdr>
</file>

<file path=word/header2.xml><?xml version="1.0" encoding="utf-8"?>
<w:hdr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m="http://schemas.openxmlformats.org/officeDocument/2006/math" xmlns:v="urn:schemas-microsoft-com:vml" xmlns:w10="urn:schemas-microsoft-com:office:word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A3232" w14:textId="3146ED13" w:rsidR="000235B2" w:rsidRPr="00C34B70" w:rsidRDefault="000235B2" w:rsidP="00BA3F2F">
    <w:pPr>
      <w:pStyle w:val="OutputprofileTitle"/>
      <w:jc w:val="center"/>
    </w:pPr>
    <w:r>
      <w:rPr>
        <w:noProof/>
      </w:rPr>
      <w:drawing>
        <wp:inline distT="0" distB="0" distL="0" distR="0" wp14:anchorId="5E229377" wp14:editId="6F80140B">
          <wp:extent cx="2771775" cy="1213215"/>
          <wp:effectExtent l="0" t="0" r="0" b="6350"/>
          <wp:docPr id="3" name="Grafik 3" descr="G:\SE - Sekretariat\QMS Walker\Logo BZ Linde\BZ-Linde (sw-grün).jp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cture 1" descr="G:\SE - Sekretariat\QMS Walker\Logo BZ Linde\BZ-Linde (sw-grün)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98076" cy="12247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C34B70">
      <w:fldChar w:fldCharType="begin"/>
    </w:r>
    <w:r w:rsidRPr="00C34B70">
      <w:instrText xml:space="preserve"> IF </w:instrText>
    </w:r>
    <w:r w:rsidRPr="00C34B70">
      <w:fldChar w:fldCharType="begin"/>
    </w:r>
    <w:r w:rsidRPr="00C34B70">
      <w:instrText xml:space="preserve"> DOCPROPERTY "Doc.Draft"\*CHARFORMAT </w:instrText>
    </w:r>
    <w:r w:rsidRPr="00C34B70">
      <w:fldChar w:fldCharType="end"/>
    </w:r>
    <w:r w:rsidRPr="00C34B70">
      <w:instrText xml:space="preserve"> = "" "" "</w:instrText>
    </w:r>
    <w:fldSimple w:instr=" DOCPROPERTY &quot;Doc.Draft&quot;\*CHARFORMAT ">
      <w:r w:rsidRPr="00C34B70">
        <w:instrText>Doc.Draft</w:instrText>
      </w:r>
    </w:fldSimple>
  </w:p>
  <w:p w14:paraId="317481B4" w14:textId="7EB2F0FE" w:rsidR="000235B2" w:rsidRPr="00C34B70" w:rsidRDefault="000235B2" w:rsidP="00564936">
    <w:pPr>
      <w:pStyle w:val="OutputprofileText"/>
    </w:pPr>
    <w:r w:rsidRPr="00C34B70">
      <w:fldChar w:fldCharType="begin"/>
    </w:r>
    <w:r w:rsidRPr="00C34B70">
      <w:instrText xml:space="preserve"> DATE  \@ "dd.MM.yyyy HH:mm:ss"  \* MERGEFORMAT </w:instrText>
    </w:r>
    <w:r w:rsidRPr="00C34B70">
      <w:fldChar w:fldCharType="separate"/>
    </w:r>
    <w:r w:rsidRPr="00C34B70">
      <w:rPr>
        <w:noProof/>
      </w:rPr>
      <w:instrText>29.10.2013 11:27:17</w:instrText>
    </w:r>
    <w:r w:rsidRPr="00C34B70">
      <w:fldChar w:fldCharType="end"/>
    </w:r>
    <w:r w:rsidRPr="00C34B70">
      <w:instrText xml:space="preserve">" \* MERGEFORMAT </w:instrText>
    </w:r>
    <w:r w:rsidRPr="00C34B70">
      <w:fldChar w:fldCharType="end"/>
    </w:r>
  </w:p>
</w:hdr>
</file>

<file path=word/header3.xml><?xml version="1.0" encoding="utf-8"?>
<w:hdr xmlns:mc="http://schemas.openxmlformats.org/markup-compatibility/2006"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BC4B1" w14:textId="77777777" w:rsidR="002665E3" w:rsidRDefault="002665E3">
    <w:pPr>
      <w:pStyle w:val="Kopfzeile"/>
    </w:pPr>
  </w:p>
</w:hdr>
</file>

<file path=word/header4.xml><?xml version="1.0" encoding="utf-8"?>
<w:hdr xmlns:mc="http://schemas.openxmlformats.org/markup-compatibility/2006"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46F21" w14:textId="7F0DF82F" w:rsidR="000235B2" w:rsidRDefault="000235B2" w:rsidP="00564936">
    <w:pPr>
      <w:pStyle w:val="OutputprofileTitle"/>
    </w:pPr>
    <w:r>
      <w:fldChar w:fldCharType="begin"/>
    </w:r>
    <w:r>
      <w:instrText xml:space="preserve"> IF </w:instrText>
    </w:r>
    <w:r>
      <w:fldChar w:fldCharType="begin"/>
    </w:r>
    <w:r>
      <w:instrText xml:space="preserve"> DOCPROPERTY "Doc.Draft"\*CHARFORMAT </w:instrText>
    </w:r>
    <w:r>
      <w:fldChar w:fldCharType="end"/>
    </w:r>
    <w:r>
      <w:instrText xml:space="preserve"> = "" "" "</w:instrText>
    </w:r>
    <w:fldSimple w:instr=" DOCPROPERTY &quot;Doc.Draft&quot;\*CHARFORMAT ">
      <w:r>
        <w:instrText>Doc.Draft</w:instrText>
      </w:r>
    </w:fldSimple>
  </w:p>
  <w:p w14:paraId="55281B61" w14:textId="49CADF98" w:rsidR="000235B2" w:rsidRDefault="000235B2" w:rsidP="001A2CC5">
    <w:pPr>
      <w:pStyle w:val="OutputprofileText"/>
    </w:pPr>
    <w:r>
      <w:fldChar w:fldCharType="begin"/>
    </w:r>
    <w:r>
      <w:instrText xml:space="preserve"> DATE  \@ "dd.MM.yyyy HH:mm:ss"  \* MERGEFORMAT </w:instrText>
    </w:r>
    <w:r>
      <w:fldChar w:fldCharType="separate"/>
    </w:r>
    <w:r>
      <w:rPr>
        <w:noProof/>
      </w:rPr>
      <w:instrText>29.10.2013 11:27:17</w:instrText>
    </w:r>
    <w:r>
      <w:fldChar w:fldCharType="end"/>
    </w:r>
    <w:r>
      <w:instrText xml:space="preserve">" \* MERGEFORMAT </w:instrTex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064C4E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B40664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86C2F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47A28E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CA4209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AEDC4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AEED7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84092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16A5D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A223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4778"/>
    <w:multiLevelType w:val="multilevel"/>
    <w:tmpl w:val="D0247DC4"/>
    <w:lvl w:ilvl="0">
      <w:start w:val="1"/>
      <w:numFmt w:val="decimal"/>
      <w:pStyle w:val="berschrift1"/>
      <w:suff w:val="space"/>
      <w:lvlText w:val="%1."/>
      <w:lvlJc w:val="left"/>
      <w:pPr>
        <w:ind w:left="284" w:firstLine="0"/>
      </w:pPr>
      <w:rPr>
        <w:rFonts w:hint="default"/>
        <w:b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berschrift2"/>
      <w:suff w:val="space"/>
      <w:lvlText w:val="%1.%2."/>
      <w:lvlJc w:val="left"/>
      <w:pPr>
        <w:ind w:left="284" w:firstLine="0"/>
      </w:pPr>
      <w:rPr>
        <w:rFonts w:hint="default"/>
        <w:b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berschrift3"/>
      <w:suff w:val="space"/>
      <w:lvlText w:val="%1.%2.%3."/>
      <w:lvlJc w:val="left"/>
      <w:pPr>
        <w:ind w:left="284" w:firstLine="0"/>
      </w:pPr>
      <w:rPr>
        <w:rFonts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berschrift4"/>
      <w:suff w:val="space"/>
      <w:lvlText w:val="%1.%2.%3.%4."/>
      <w:lvlJc w:val="left"/>
      <w:pPr>
        <w:ind w:left="284" w:firstLine="0"/>
      </w:pPr>
      <w:rPr>
        <w:rFonts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berschrift5"/>
      <w:suff w:val="space"/>
      <w:lvlText w:val="%1.%2.%3.%4.%5."/>
      <w:lvlJc w:val="left"/>
      <w:pPr>
        <w:ind w:left="284" w:firstLine="0"/>
      </w:pPr>
      <w:rPr>
        <w:rFonts w:hint="default"/>
        <w:b w:val="0"/>
        <w:i w:val="0"/>
        <w:caps w:val="0"/>
        <w:strike w:val="0"/>
        <w:dstrike w:val="0"/>
        <w:vanish w:val="0"/>
        <w:color w:val="000000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berschrift6"/>
      <w:suff w:val="space"/>
      <w:lvlText w:val="%1.%2.%3.%4.%5.%6."/>
      <w:lvlJc w:val="left"/>
      <w:pPr>
        <w:ind w:left="284" w:firstLine="0"/>
      </w:pPr>
      <w:rPr>
        <w:rFonts w:hint="default"/>
        <w:b w:val="0"/>
        <w:i w:val="0"/>
        <w:sz w:val="22"/>
        <w:szCs w:val="22"/>
      </w:rPr>
    </w:lvl>
    <w:lvl w:ilvl="6">
      <w:start w:val="1"/>
      <w:numFmt w:val="decimal"/>
      <w:pStyle w:val="berschrift7"/>
      <w:suff w:val="space"/>
      <w:lvlText w:val="%1.%2.%3.%4.%5.%6.%7."/>
      <w:lvlJc w:val="left"/>
      <w:pPr>
        <w:ind w:left="284" w:firstLine="0"/>
      </w:pPr>
      <w:rPr>
        <w:rFonts w:hint="default"/>
        <w:b w:val="0"/>
        <w:i w:val="0"/>
        <w:sz w:val="22"/>
        <w:szCs w:val="22"/>
      </w:rPr>
    </w:lvl>
    <w:lvl w:ilvl="7">
      <w:start w:val="1"/>
      <w:numFmt w:val="decimal"/>
      <w:pStyle w:val="berschrift8"/>
      <w:suff w:val="space"/>
      <w:lvlText w:val="%1.%2.%3.%4.%5.%6.%7.%8."/>
      <w:lvlJc w:val="left"/>
      <w:pPr>
        <w:ind w:left="284" w:firstLine="0"/>
      </w:pPr>
      <w:rPr>
        <w:rFonts w:hint="default"/>
        <w:b w:val="0"/>
        <w:i w:val="0"/>
        <w:sz w:val="22"/>
        <w:szCs w:val="22"/>
      </w:rPr>
    </w:lvl>
    <w:lvl w:ilvl="8">
      <w:start w:val="1"/>
      <w:numFmt w:val="decimal"/>
      <w:pStyle w:val="berschrift9"/>
      <w:suff w:val="space"/>
      <w:lvlText w:val="%1.%2.%3.%4.%5.%6.%7.%8.%9."/>
      <w:lvlJc w:val="left"/>
      <w:pPr>
        <w:ind w:left="284" w:firstLine="0"/>
      </w:pPr>
      <w:rPr>
        <w:rFonts w:hint="default"/>
        <w:b w:val="0"/>
        <w:i w:val="0"/>
        <w:sz w:val="22"/>
        <w:szCs w:val="22"/>
      </w:rPr>
    </w:lvl>
  </w:abstractNum>
  <w:abstractNum w:abstractNumId="11" w15:restartNumberingAfterBreak="0">
    <w:nsid w:val="07BB34E0"/>
    <w:multiLevelType w:val="hybridMultilevel"/>
    <w:tmpl w:val="4BEC21B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9F69DB"/>
    <w:multiLevelType w:val="multilevel"/>
    <w:tmpl w:val="E04A273A"/>
    <w:lvl w:ilvl="0">
      <w:start w:val="1"/>
      <w:numFmt w:val="bullet"/>
      <w:pStyle w:val="AuflistungmitSymbolen"/>
      <w:lvlText w:val="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/>
        <w:i w:val="0"/>
      </w:rPr>
    </w:lvl>
    <w:lvl w:ilvl="1">
      <w:start w:val="1"/>
      <w:numFmt w:val="bullet"/>
      <w:lvlRestart w:val="0"/>
      <w:lvlText w:val=""/>
      <w:lvlJc w:val="left"/>
      <w:pPr>
        <w:tabs>
          <w:tab w:val="num" w:pos="568"/>
        </w:tabs>
        <w:ind w:left="568" w:hanging="284"/>
      </w:pPr>
      <w:rPr>
        <w:rFonts w:ascii="Symbol" w:hAnsi="Symbol" w:hint="default"/>
      </w:rPr>
    </w:lvl>
    <w:lvl w:ilvl="2">
      <w:start w:val="1"/>
      <w:numFmt w:val="bullet"/>
      <w:lvlRestart w:val="0"/>
      <w:lvlText w:val=""/>
      <w:lvlJc w:val="left"/>
      <w:pPr>
        <w:tabs>
          <w:tab w:val="num" w:pos="852"/>
        </w:tabs>
        <w:ind w:left="852" w:hanging="284"/>
      </w:pPr>
      <w:rPr>
        <w:rFonts w:ascii="Symbol" w:hAnsi="Symbol" w:hint="default"/>
        <w:b/>
        <w:i w:val="0"/>
      </w:rPr>
    </w:lvl>
    <w:lvl w:ilvl="3">
      <w:start w:val="1"/>
      <w:numFmt w:val="bullet"/>
      <w:lvlRestart w:val="0"/>
      <w:lvlText w:val=""/>
      <w:lvlJc w:val="left"/>
      <w:pPr>
        <w:tabs>
          <w:tab w:val="num" w:pos="1136"/>
        </w:tabs>
        <w:ind w:left="1136" w:hanging="284"/>
      </w:pPr>
      <w:rPr>
        <w:rFonts w:ascii="Symbol" w:hAnsi="Symbol" w:hint="default"/>
      </w:rPr>
    </w:lvl>
    <w:lvl w:ilvl="4">
      <w:start w:val="1"/>
      <w:numFmt w:val="bullet"/>
      <w:lvlRestart w:val="0"/>
      <w:lvlText w:val=""/>
      <w:lvlJc w:val="left"/>
      <w:pPr>
        <w:tabs>
          <w:tab w:val="num" w:pos="1420"/>
        </w:tabs>
        <w:ind w:left="1420" w:hanging="284"/>
      </w:pPr>
      <w:rPr>
        <w:rFonts w:ascii="Symbol" w:hAnsi="Symbol" w:hint="default"/>
      </w:rPr>
    </w:lvl>
    <w:lvl w:ilvl="5">
      <w:start w:val="1"/>
      <w:numFmt w:val="bullet"/>
      <w:lvlText w:val=""/>
      <w:lvlJc w:val="left"/>
      <w:pPr>
        <w:tabs>
          <w:tab w:val="num" w:pos="1704"/>
        </w:tabs>
        <w:ind w:left="1704" w:hanging="284"/>
      </w:pPr>
      <w:rPr>
        <w:rFonts w:ascii="Symbol" w:hAnsi="Symbol" w:hint="default"/>
      </w:rPr>
    </w:lvl>
    <w:lvl w:ilvl="6">
      <w:start w:val="1"/>
      <w:numFmt w:val="bullet"/>
      <w:lvlText w:val=""/>
      <w:lvlJc w:val="left"/>
      <w:pPr>
        <w:tabs>
          <w:tab w:val="num" w:pos="1988"/>
        </w:tabs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"/>
      <w:lvlJc w:val="left"/>
      <w:pPr>
        <w:tabs>
          <w:tab w:val="num" w:pos="2272"/>
        </w:tabs>
        <w:ind w:left="2272" w:hanging="284"/>
      </w:pPr>
      <w:rPr>
        <w:rFonts w:ascii="Symbol" w:hAnsi="Symbol" w:hint="default"/>
      </w:rPr>
    </w:lvl>
    <w:lvl w:ilvl="8">
      <w:start w:val="1"/>
      <w:numFmt w:val="bullet"/>
      <w:lvlText w:val=""/>
      <w:lvlJc w:val="left"/>
      <w:pPr>
        <w:tabs>
          <w:tab w:val="num" w:pos="2556"/>
        </w:tabs>
        <w:ind w:left="2556" w:hanging="284"/>
      </w:pPr>
      <w:rPr>
        <w:rFonts w:ascii="Symbol" w:hAnsi="Symbol" w:hint="default"/>
      </w:rPr>
    </w:lvl>
  </w:abstractNum>
  <w:abstractNum w:abstractNumId="13" w15:restartNumberingAfterBreak="0">
    <w:nsid w:val="162A767C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75843C4"/>
    <w:multiLevelType w:val="hybridMultilevel"/>
    <w:tmpl w:val="D5E6951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1B7424"/>
    <w:multiLevelType w:val="hybridMultilevel"/>
    <w:tmpl w:val="8D80FA32"/>
    <w:lvl w:ilvl="0" w:tplc="0807000B">
      <w:start w:val="10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EA5585"/>
    <w:multiLevelType w:val="hybridMultilevel"/>
    <w:tmpl w:val="16285128"/>
    <w:lvl w:ilvl="0" w:tplc="34F06348">
      <w:start w:val="1"/>
      <w:numFmt w:val="bullet"/>
      <w:pStyle w:val="AuflistungmitSymbolenklein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D7700A"/>
    <w:multiLevelType w:val="multilevel"/>
    <w:tmpl w:val="D1FC3B74"/>
    <w:lvl w:ilvl="0">
      <w:start w:val="1"/>
      <w:numFmt w:val="decimal"/>
      <w:pStyle w:val="AuflistungmitNummern"/>
      <w:lvlText w:val="%1"/>
      <w:lvlJc w:val="left"/>
      <w:pPr>
        <w:tabs>
          <w:tab w:val="num" w:pos="568"/>
        </w:tabs>
        <w:ind w:left="568" w:hanging="284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851"/>
        </w:tabs>
        <w:ind w:left="851" w:hanging="283"/>
      </w:pPr>
      <w:rPr>
        <w:rFonts w:hint="default"/>
      </w:rPr>
    </w:lvl>
    <w:lvl w:ilvl="2">
      <w:start w:val="1"/>
      <w:numFmt w:val="decimal"/>
      <w:lvlText w:val="%3"/>
      <w:lvlJc w:val="left"/>
      <w:pPr>
        <w:tabs>
          <w:tab w:val="num" w:pos="1135"/>
        </w:tabs>
        <w:ind w:left="1135" w:hanging="284"/>
      </w:pPr>
      <w:rPr>
        <w:rFonts w:hint="default"/>
      </w:rPr>
    </w:lvl>
    <w:lvl w:ilvl="3">
      <w:start w:val="1"/>
      <w:numFmt w:val="decimal"/>
      <w:lvlText w:val="%4"/>
      <w:lvlJc w:val="left"/>
      <w:pPr>
        <w:tabs>
          <w:tab w:val="num" w:pos="1418"/>
        </w:tabs>
        <w:ind w:left="1418" w:hanging="283"/>
      </w:pPr>
      <w:rPr>
        <w:rFonts w:hint="default"/>
      </w:rPr>
    </w:lvl>
    <w:lvl w:ilvl="4">
      <w:start w:val="1"/>
      <w:numFmt w:val="decimal"/>
      <w:lvlText w:val="%5"/>
      <w:lvlJc w:val="left"/>
      <w:pPr>
        <w:tabs>
          <w:tab w:val="num" w:pos="1702"/>
        </w:tabs>
        <w:ind w:left="1702" w:hanging="284"/>
      </w:pPr>
      <w:rPr>
        <w:rFonts w:hint="default"/>
      </w:rPr>
    </w:lvl>
    <w:lvl w:ilvl="5">
      <w:start w:val="1"/>
      <w:numFmt w:val="decimal"/>
      <w:lvlText w:val="%6"/>
      <w:lvlJc w:val="left"/>
      <w:pPr>
        <w:tabs>
          <w:tab w:val="num" w:pos="1985"/>
        </w:tabs>
        <w:ind w:left="1985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269"/>
        </w:tabs>
        <w:ind w:left="2269" w:hanging="284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2552"/>
        </w:tabs>
        <w:ind w:left="2552" w:hanging="283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2836"/>
        </w:tabs>
        <w:ind w:left="2836" w:hanging="284"/>
      </w:pPr>
      <w:rPr>
        <w:rFonts w:hint="default"/>
      </w:rPr>
    </w:lvl>
  </w:abstractNum>
  <w:abstractNum w:abstractNumId="18" w15:restartNumberingAfterBreak="0">
    <w:nsid w:val="2ED42ABF"/>
    <w:multiLevelType w:val="multilevel"/>
    <w:tmpl w:val="84BECEB8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nothing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nothing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365D40EF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36C603F3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3CDB6CD0"/>
    <w:multiLevelType w:val="multilevel"/>
    <w:tmpl w:val="0DDC3340"/>
    <w:name w:val="2007071614014442322377"/>
    <w:lvl w:ilvl="0">
      <w:start w:val="1"/>
      <w:numFmt w:val="upperLetter"/>
      <w:pStyle w:val="AuflistungmitBuchstaben"/>
      <w:lvlText w:val="%1"/>
      <w:lvlJc w:val="left"/>
      <w:pPr>
        <w:tabs>
          <w:tab w:val="num" w:pos="568"/>
        </w:tabs>
        <w:ind w:left="568" w:hanging="284"/>
      </w:pPr>
      <w:rPr>
        <w:rFonts w:eastAsia="SimSun" w:hint="eastAsia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"/>
      <w:lvlJc w:val="left"/>
      <w:pPr>
        <w:tabs>
          <w:tab w:val="num" w:pos="851"/>
        </w:tabs>
        <w:ind w:left="851" w:hanging="283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upperLetter"/>
      <w:lvlText w:val="%3."/>
      <w:lvlJc w:val="left"/>
      <w:pPr>
        <w:tabs>
          <w:tab w:val="num" w:pos="1135"/>
        </w:tabs>
        <w:ind w:left="1135" w:hanging="284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18"/>
        </w:tabs>
        <w:ind w:left="1418" w:hanging="283"/>
      </w:pPr>
      <w:rPr>
        <w:rFonts w:hint="default"/>
      </w:rPr>
    </w:lvl>
    <w:lvl w:ilvl="4">
      <w:start w:val="1"/>
      <w:numFmt w:val="upperLetter"/>
      <w:lvlText w:val="%5."/>
      <w:lvlJc w:val="left"/>
      <w:pPr>
        <w:tabs>
          <w:tab w:val="num" w:pos="1702"/>
        </w:tabs>
        <w:ind w:left="1702" w:hanging="284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985"/>
        </w:tabs>
        <w:ind w:left="1985" w:hanging="283"/>
      </w:pPr>
      <w:rPr>
        <w:rFonts w:hint="default"/>
      </w:rPr>
    </w:lvl>
    <w:lvl w:ilvl="6">
      <w:start w:val="1"/>
      <w:numFmt w:val="upperLetter"/>
      <w:lvlText w:val="%7."/>
      <w:lvlJc w:val="left"/>
      <w:pPr>
        <w:tabs>
          <w:tab w:val="num" w:pos="2269"/>
        </w:tabs>
        <w:ind w:left="2269" w:hanging="284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552"/>
        </w:tabs>
        <w:ind w:left="2552" w:hanging="283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2836"/>
        </w:tabs>
        <w:ind w:left="2836" w:hanging="284"/>
      </w:pPr>
      <w:rPr>
        <w:rFonts w:hint="default"/>
      </w:rPr>
    </w:lvl>
  </w:abstractNum>
  <w:abstractNum w:abstractNumId="22" w15:restartNumberingAfterBreak="0">
    <w:nsid w:val="4F677468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5ABD4C9B"/>
    <w:multiLevelType w:val="hybridMultilevel"/>
    <w:tmpl w:val="35DEFF1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CE4007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66AC1633"/>
    <w:multiLevelType w:val="multilevel"/>
    <w:tmpl w:val="84BECEB8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nothing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nothing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68751FEC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6A3E1D2C"/>
    <w:multiLevelType w:val="hybridMultilevel"/>
    <w:tmpl w:val="2A22E106"/>
    <w:lvl w:ilvl="0" w:tplc="0807000F">
      <w:start w:val="1"/>
      <w:numFmt w:val="decimal"/>
      <w:lvlText w:val="%1."/>
      <w:lvlJc w:val="left"/>
      <w:pPr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CE14EFA"/>
    <w:multiLevelType w:val="multilevel"/>
    <w:tmpl w:val="CC80008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ascii="Arial" w:hAnsi="Arial" w:hint="default"/>
        <w:b/>
        <w:i w:val="0"/>
        <w:sz w:val="2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ascii="Arial" w:hAnsi="Arial" w:hint="default"/>
        <w:b/>
        <w:i w:val="0"/>
        <w:sz w:val="2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ascii="Arial" w:hAnsi="Arial" w:hint="default"/>
        <w:b/>
        <w:i w:val="0"/>
        <w:sz w:val="2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9" w15:restartNumberingAfterBreak="0">
    <w:nsid w:val="7ADC1B1C"/>
    <w:multiLevelType w:val="multilevel"/>
    <w:tmpl w:val="EE5A9B94"/>
    <w:lvl w:ilvl="0">
      <w:start w:val="1"/>
      <w:numFmt w:val="bullet"/>
      <w:pStyle w:val="AuflistungmitCheckboxen"/>
      <w:lvlText w:val=""/>
      <w:lvlJc w:val="left"/>
      <w:pPr>
        <w:tabs>
          <w:tab w:val="num" w:pos="568"/>
        </w:tabs>
        <w:ind w:left="568" w:hanging="284"/>
      </w:pPr>
      <w:rPr>
        <w:rFonts w:ascii="ZapfDingbats" w:hAnsi="ZapfDingbats" w:hint="default"/>
        <w:sz w:val="22"/>
      </w:rPr>
    </w:lvl>
    <w:lvl w:ilvl="1">
      <w:start w:val="1"/>
      <w:numFmt w:val="bullet"/>
      <w:lvlText w:val=""/>
      <w:lvlJc w:val="left"/>
      <w:pPr>
        <w:tabs>
          <w:tab w:val="num" w:pos="851"/>
        </w:tabs>
        <w:ind w:left="851" w:hanging="283"/>
      </w:pPr>
      <w:rPr>
        <w:rFonts w:ascii="ZapfDingbats" w:hAnsi="ZapfDingbats" w:hint="default"/>
      </w:rPr>
    </w:lvl>
    <w:lvl w:ilvl="2">
      <w:start w:val="1"/>
      <w:numFmt w:val="bullet"/>
      <w:lvlText w:val=""/>
      <w:lvlJc w:val="left"/>
      <w:pPr>
        <w:tabs>
          <w:tab w:val="num" w:pos="1135"/>
        </w:tabs>
        <w:ind w:left="1135" w:hanging="284"/>
      </w:pPr>
      <w:rPr>
        <w:rFonts w:ascii="ZapfDingbats" w:hAnsi="ZapfDingbats" w:hint="default"/>
      </w:rPr>
    </w:lvl>
    <w:lvl w:ilvl="3">
      <w:start w:val="1"/>
      <w:numFmt w:val="bullet"/>
      <w:lvlText w:val=""/>
      <w:lvlJc w:val="left"/>
      <w:pPr>
        <w:tabs>
          <w:tab w:val="num" w:pos="1418"/>
        </w:tabs>
        <w:ind w:left="1418" w:hanging="283"/>
      </w:pPr>
      <w:rPr>
        <w:rFonts w:ascii="ZapfDingbats" w:hAnsi="ZapfDingbats" w:hint="default"/>
      </w:rPr>
    </w:lvl>
    <w:lvl w:ilvl="4">
      <w:start w:val="1"/>
      <w:numFmt w:val="bullet"/>
      <w:lvlText w:val=""/>
      <w:lvlJc w:val="left"/>
      <w:pPr>
        <w:tabs>
          <w:tab w:val="num" w:pos="1702"/>
        </w:tabs>
        <w:ind w:left="1702" w:hanging="284"/>
      </w:pPr>
      <w:rPr>
        <w:rFonts w:ascii="ZapfDingbats" w:hAnsi="ZapfDingbats" w:hint="default"/>
      </w:rPr>
    </w:lvl>
    <w:lvl w:ilvl="5">
      <w:start w:val="1"/>
      <w:numFmt w:val="bullet"/>
      <w:lvlText w:val=""/>
      <w:lvlJc w:val="left"/>
      <w:pPr>
        <w:tabs>
          <w:tab w:val="num" w:pos="1985"/>
        </w:tabs>
        <w:ind w:left="1985" w:hanging="283"/>
      </w:pPr>
      <w:rPr>
        <w:rFonts w:ascii="ZapfDingbats" w:hAnsi="ZapfDingbats" w:hint="default"/>
      </w:rPr>
    </w:lvl>
    <w:lvl w:ilvl="6">
      <w:start w:val="1"/>
      <w:numFmt w:val="bullet"/>
      <w:lvlText w:val=""/>
      <w:lvlJc w:val="left"/>
      <w:pPr>
        <w:tabs>
          <w:tab w:val="num" w:pos="2269"/>
        </w:tabs>
        <w:ind w:left="2269" w:hanging="284"/>
      </w:pPr>
      <w:rPr>
        <w:rFonts w:ascii="ZapfDingbats" w:hAnsi="ZapfDingbats" w:hint="default"/>
      </w:rPr>
    </w:lvl>
    <w:lvl w:ilvl="7">
      <w:start w:val="1"/>
      <w:numFmt w:val="bullet"/>
      <w:lvlText w:val=""/>
      <w:lvlJc w:val="left"/>
      <w:pPr>
        <w:tabs>
          <w:tab w:val="num" w:pos="2552"/>
        </w:tabs>
        <w:ind w:left="2552" w:hanging="283"/>
      </w:pPr>
      <w:rPr>
        <w:rFonts w:ascii="ZapfDingbats" w:hAnsi="ZapfDingbats" w:hint="default"/>
      </w:rPr>
    </w:lvl>
    <w:lvl w:ilvl="8">
      <w:start w:val="1"/>
      <w:numFmt w:val="bullet"/>
      <w:lvlText w:val=""/>
      <w:lvlJc w:val="left"/>
      <w:pPr>
        <w:tabs>
          <w:tab w:val="num" w:pos="2836"/>
        </w:tabs>
        <w:ind w:left="2836" w:hanging="284"/>
      </w:pPr>
      <w:rPr>
        <w:rFonts w:ascii="ZapfDingbats" w:hAnsi="ZapfDingbats" w:hint="default"/>
      </w:rPr>
    </w:lvl>
  </w:abstractNum>
  <w:abstractNum w:abstractNumId="30" w15:restartNumberingAfterBreak="0">
    <w:nsid w:val="7ADF1DE6"/>
    <w:multiLevelType w:val="hybridMultilevel"/>
    <w:tmpl w:val="0D2E0F7E"/>
    <w:lvl w:ilvl="0" w:tplc="3D263AE0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326723"/>
    <w:multiLevelType w:val="multilevel"/>
    <w:tmpl w:val="8A127878"/>
    <w:lvl w:ilvl="0">
      <w:start w:val="1"/>
      <w:numFmt w:val="bullet"/>
      <w:lvlText w:val=""/>
      <w:lvlJc w:val="left"/>
      <w:pPr>
        <w:ind w:left="714" w:hanging="357"/>
      </w:pPr>
      <w:rPr>
        <w:rFonts w:ascii="Symbol" w:hAnsi="Symbol" w:hint="default"/>
      </w:rPr>
    </w:lvl>
    <w:lvl w:ilvl="1">
      <w:start w:val="1"/>
      <w:numFmt w:val="bullet"/>
      <w:lvlRestart w:val="0"/>
      <w:lvlText w:val=""/>
      <w:lvlJc w:val="left"/>
      <w:pPr>
        <w:tabs>
          <w:tab w:val="num" w:pos="924"/>
        </w:tabs>
        <w:ind w:left="1071" w:hanging="357"/>
      </w:pPr>
      <w:rPr>
        <w:rFonts w:ascii="Symbol" w:hAnsi="Symbol" w:hint="default"/>
      </w:rPr>
    </w:lvl>
    <w:lvl w:ilvl="2">
      <w:start w:val="1"/>
      <w:numFmt w:val="bullet"/>
      <w:lvlRestart w:val="0"/>
      <w:lvlText w:val=""/>
      <w:lvlJc w:val="left"/>
      <w:pPr>
        <w:tabs>
          <w:tab w:val="num" w:pos="1208"/>
        </w:tabs>
        <w:ind w:left="1428" w:hanging="357"/>
      </w:pPr>
      <w:rPr>
        <w:rFonts w:ascii="Symbol" w:hAnsi="Symbol" w:hint="default"/>
      </w:rPr>
    </w:lvl>
    <w:lvl w:ilvl="3">
      <w:start w:val="1"/>
      <w:numFmt w:val="bullet"/>
      <w:lvlRestart w:val="0"/>
      <w:lvlText w:val=""/>
      <w:lvlJc w:val="left"/>
      <w:pPr>
        <w:tabs>
          <w:tab w:val="num" w:pos="1491"/>
        </w:tabs>
        <w:ind w:left="1785" w:hanging="357"/>
      </w:pPr>
      <w:rPr>
        <w:rFonts w:ascii="Symbol" w:hAnsi="Symbol" w:hint="default"/>
      </w:rPr>
    </w:lvl>
    <w:lvl w:ilvl="4">
      <w:start w:val="1"/>
      <w:numFmt w:val="bullet"/>
      <w:lvlRestart w:val="0"/>
      <w:lvlText w:val=""/>
      <w:lvlJc w:val="left"/>
      <w:pPr>
        <w:tabs>
          <w:tab w:val="num" w:pos="1775"/>
        </w:tabs>
        <w:ind w:left="2142" w:hanging="357"/>
      </w:pPr>
      <w:rPr>
        <w:rFonts w:ascii="Symbol" w:hAnsi="Symbol" w:hint="default"/>
      </w:rPr>
    </w:lvl>
    <w:lvl w:ilvl="5">
      <w:start w:val="1"/>
      <w:numFmt w:val="bullet"/>
      <w:lvlText w:val=""/>
      <w:lvlJc w:val="left"/>
      <w:pPr>
        <w:tabs>
          <w:tab w:val="num" w:pos="2058"/>
        </w:tabs>
        <w:ind w:left="2499" w:hanging="357"/>
      </w:pPr>
      <w:rPr>
        <w:rFonts w:ascii="Symbol" w:hAnsi="Symbol" w:hint="default"/>
      </w:rPr>
    </w:lvl>
    <w:lvl w:ilvl="6">
      <w:start w:val="1"/>
      <w:numFmt w:val="bullet"/>
      <w:lvlText w:val=""/>
      <w:lvlJc w:val="left"/>
      <w:pPr>
        <w:tabs>
          <w:tab w:val="num" w:pos="2342"/>
        </w:tabs>
        <w:ind w:left="2856" w:hanging="357"/>
      </w:pPr>
      <w:rPr>
        <w:rFonts w:ascii="Symbol" w:hAnsi="Symbol" w:hint="default"/>
      </w:rPr>
    </w:lvl>
    <w:lvl w:ilvl="7">
      <w:start w:val="1"/>
      <w:numFmt w:val="bullet"/>
      <w:lvlText w:val=""/>
      <w:lvlJc w:val="left"/>
      <w:pPr>
        <w:tabs>
          <w:tab w:val="num" w:pos="2625"/>
        </w:tabs>
        <w:ind w:left="3213" w:hanging="357"/>
      </w:pPr>
      <w:rPr>
        <w:rFonts w:ascii="Symbol" w:hAnsi="Symbol" w:hint="default"/>
      </w:rPr>
    </w:lvl>
    <w:lvl w:ilvl="8">
      <w:start w:val="1"/>
      <w:numFmt w:val="bullet"/>
      <w:lvlText w:val=""/>
      <w:lvlJc w:val="left"/>
      <w:pPr>
        <w:tabs>
          <w:tab w:val="num" w:pos="2909"/>
        </w:tabs>
        <w:ind w:left="3570" w:hanging="357"/>
      </w:pPr>
      <w:rPr>
        <w:rFonts w:ascii="Symbol" w:hAnsi="Symbol" w:hint="default"/>
      </w:rPr>
    </w:lvl>
  </w:abstractNum>
  <w:num w:numId="1" w16cid:durableId="1343825544">
    <w:abstractNumId w:val="9"/>
  </w:num>
  <w:num w:numId="2" w16cid:durableId="1163543444">
    <w:abstractNumId w:val="7"/>
  </w:num>
  <w:num w:numId="3" w16cid:durableId="1879782077">
    <w:abstractNumId w:val="6"/>
  </w:num>
  <w:num w:numId="4" w16cid:durableId="882130538">
    <w:abstractNumId w:val="5"/>
  </w:num>
  <w:num w:numId="5" w16cid:durableId="1284310352">
    <w:abstractNumId w:val="4"/>
  </w:num>
  <w:num w:numId="6" w16cid:durableId="1544246270">
    <w:abstractNumId w:val="8"/>
  </w:num>
  <w:num w:numId="7" w16cid:durableId="1196773660">
    <w:abstractNumId w:val="3"/>
  </w:num>
  <w:num w:numId="8" w16cid:durableId="720373624">
    <w:abstractNumId w:val="2"/>
  </w:num>
  <w:num w:numId="9" w16cid:durableId="860358593">
    <w:abstractNumId w:val="1"/>
  </w:num>
  <w:num w:numId="10" w16cid:durableId="1781142915">
    <w:abstractNumId w:val="0"/>
  </w:num>
  <w:num w:numId="11" w16cid:durableId="240719848">
    <w:abstractNumId w:val="10"/>
  </w:num>
  <w:num w:numId="12" w16cid:durableId="1723750954">
    <w:abstractNumId w:val="28"/>
  </w:num>
  <w:num w:numId="13" w16cid:durableId="482703195">
    <w:abstractNumId w:val="17"/>
  </w:num>
  <w:num w:numId="14" w16cid:durableId="1435393505">
    <w:abstractNumId w:val="31"/>
  </w:num>
  <w:num w:numId="15" w16cid:durableId="52319994">
    <w:abstractNumId w:val="29"/>
  </w:num>
  <w:num w:numId="16" w16cid:durableId="315959987">
    <w:abstractNumId w:val="21"/>
  </w:num>
  <w:num w:numId="17" w16cid:durableId="1297418346">
    <w:abstractNumId w:val="26"/>
  </w:num>
  <w:num w:numId="18" w16cid:durableId="1826779743">
    <w:abstractNumId w:val="13"/>
  </w:num>
  <w:num w:numId="19" w16cid:durableId="624697448">
    <w:abstractNumId w:val="24"/>
  </w:num>
  <w:num w:numId="20" w16cid:durableId="1983390211">
    <w:abstractNumId w:val="22"/>
  </w:num>
  <w:num w:numId="21" w16cid:durableId="1668703202">
    <w:abstractNumId w:val="19"/>
  </w:num>
  <w:num w:numId="22" w16cid:durableId="1218126385">
    <w:abstractNumId w:val="20"/>
  </w:num>
  <w:num w:numId="23" w16cid:durableId="1231161228">
    <w:abstractNumId w:val="15"/>
  </w:num>
  <w:num w:numId="24" w16cid:durableId="1140490074">
    <w:abstractNumId w:val="16"/>
  </w:num>
  <w:num w:numId="25" w16cid:durableId="2350973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42836580">
    <w:abstractNumId w:val="12"/>
  </w:num>
  <w:num w:numId="27" w16cid:durableId="1597594862">
    <w:abstractNumId w:val="25"/>
  </w:num>
  <w:num w:numId="28" w16cid:durableId="152397605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35056562">
    <w:abstractNumId w:val="18"/>
  </w:num>
  <w:num w:numId="30" w16cid:durableId="761609995">
    <w:abstractNumId w:val="27"/>
  </w:num>
  <w:num w:numId="31" w16cid:durableId="1367412859">
    <w:abstractNumId w:val="30"/>
  </w:num>
  <w:num w:numId="32" w16cid:durableId="930309760">
    <w:abstractNumId w:val="14"/>
  </w:num>
  <w:num w:numId="33" w16cid:durableId="301035587">
    <w:abstractNumId w:val="11"/>
  </w:num>
  <w:num w:numId="34" w16cid:durableId="101539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51"/>
  <w:consecutiveHyphenLimit w:val="3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B70"/>
    <w:rsid w:val="00006C57"/>
    <w:rsid w:val="00015E52"/>
    <w:rsid w:val="00017C43"/>
    <w:rsid w:val="000211FD"/>
    <w:rsid w:val="000235B2"/>
    <w:rsid w:val="000260A8"/>
    <w:rsid w:val="00031982"/>
    <w:rsid w:val="00035D8C"/>
    <w:rsid w:val="00040FD6"/>
    <w:rsid w:val="00041787"/>
    <w:rsid w:val="00041D3A"/>
    <w:rsid w:val="00042753"/>
    <w:rsid w:val="00043A56"/>
    <w:rsid w:val="00043B72"/>
    <w:rsid w:val="00044339"/>
    <w:rsid w:val="00045822"/>
    <w:rsid w:val="0005055C"/>
    <w:rsid w:val="000509E5"/>
    <w:rsid w:val="00052FCB"/>
    <w:rsid w:val="000531D8"/>
    <w:rsid w:val="0005415A"/>
    <w:rsid w:val="00055FA5"/>
    <w:rsid w:val="00056C40"/>
    <w:rsid w:val="00062C3F"/>
    <w:rsid w:val="00062E85"/>
    <w:rsid w:val="00063DBF"/>
    <w:rsid w:val="00064D73"/>
    <w:rsid w:val="0006767B"/>
    <w:rsid w:val="00070E1A"/>
    <w:rsid w:val="000744C1"/>
    <w:rsid w:val="00074EED"/>
    <w:rsid w:val="00080420"/>
    <w:rsid w:val="00082E3B"/>
    <w:rsid w:val="00084308"/>
    <w:rsid w:val="000866BD"/>
    <w:rsid w:val="00090E6C"/>
    <w:rsid w:val="000913D9"/>
    <w:rsid w:val="00091878"/>
    <w:rsid w:val="00092703"/>
    <w:rsid w:val="000933C4"/>
    <w:rsid w:val="00094F24"/>
    <w:rsid w:val="000A0C2F"/>
    <w:rsid w:val="000A2790"/>
    <w:rsid w:val="000A576D"/>
    <w:rsid w:val="000A5F30"/>
    <w:rsid w:val="000A67FE"/>
    <w:rsid w:val="000A7BE1"/>
    <w:rsid w:val="000B3B9B"/>
    <w:rsid w:val="000B58C2"/>
    <w:rsid w:val="000C2BA3"/>
    <w:rsid w:val="000C5664"/>
    <w:rsid w:val="000C5DDE"/>
    <w:rsid w:val="000D1707"/>
    <w:rsid w:val="000D42FF"/>
    <w:rsid w:val="000D52E9"/>
    <w:rsid w:val="000D5822"/>
    <w:rsid w:val="000D753C"/>
    <w:rsid w:val="000E3474"/>
    <w:rsid w:val="000E38DD"/>
    <w:rsid w:val="000E5110"/>
    <w:rsid w:val="000E5AEE"/>
    <w:rsid w:val="000E705C"/>
    <w:rsid w:val="000E7EF0"/>
    <w:rsid w:val="000F00EC"/>
    <w:rsid w:val="000F1553"/>
    <w:rsid w:val="000F510A"/>
    <w:rsid w:val="000F5657"/>
    <w:rsid w:val="000F6C37"/>
    <w:rsid w:val="000F79CA"/>
    <w:rsid w:val="00100419"/>
    <w:rsid w:val="00104099"/>
    <w:rsid w:val="00105406"/>
    <w:rsid w:val="001061B0"/>
    <w:rsid w:val="00107971"/>
    <w:rsid w:val="00110804"/>
    <w:rsid w:val="00110A2D"/>
    <w:rsid w:val="00111661"/>
    <w:rsid w:val="0011312B"/>
    <w:rsid w:val="0011673A"/>
    <w:rsid w:val="001207CF"/>
    <w:rsid w:val="00126EC4"/>
    <w:rsid w:val="0013308D"/>
    <w:rsid w:val="00133AC4"/>
    <w:rsid w:val="001349C9"/>
    <w:rsid w:val="00134EB8"/>
    <w:rsid w:val="0013779B"/>
    <w:rsid w:val="00137978"/>
    <w:rsid w:val="001543B5"/>
    <w:rsid w:val="00161BBF"/>
    <w:rsid w:val="00163D10"/>
    <w:rsid w:val="00167CAF"/>
    <w:rsid w:val="00170A4F"/>
    <w:rsid w:val="00170F9E"/>
    <w:rsid w:val="001723D1"/>
    <w:rsid w:val="00176277"/>
    <w:rsid w:val="00180083"/>
    <w:rsid w:val="00186419"/>
    <w:rsid w:val="00186C89"/>
    <w:rsid w:val="00186D97"/>
    <w:rsid w:val="00192777"/>
    <w:rsid w:val="001A0D83"/>
    <w:rsid w:val="001A2CC5"/>
    <w:rsid w:val="001A766E"/>
    <w:rsid w:val="001B124D"/>
    <w:rsid w:val="001B24F2"/>
    <w:rsid w:val="001C0628"/>
    <w:rsid w:val="001C32C8"/>
    <w:rsid w:val="001C5669"/>
    <w:rsid w:val="001C7CD1"/>
    <w:rsid w:val="001E2B84"/>
    <w:rsid w:val="001E6475"/>
    <w:rsid w:val="001E79B5"/>
    <w:rsid w:val="001F15B1"/>
    <w:rsid w:val="001F21AB"/>
    <w:rsid w:val="001F28E0"/>
    <w:rsid w:val="001F47A9"/>
    <w:rsid w:val="001F5040"/>
    <w:rsid w:val="001F585F"/>
    <w:rsid w:val="001F69AF"/>
    <w:rsid w:val="002021AA"/>
    <w:rsid w:val="00202D5D"/>
    <w:rsid w:val="0020508F"/>
    <w:rsid w:val="0021002D"/>
    <w:rsid w:val="00210885"/>
    <w:rsid w:val="00215156"/>
    <w:rsid w:val="0021573C"/>
    <w:rsid w:val="00216BE0"/>
    <w:rsid w:val="0022436B"/>
    <w:rsid w:val="00230958"/>
    <w:rsid w:val="002315B5"/>
    <w:rsid w:val="0024053A"/>
    <w:rsid w:val="0024390D"/>
    <w:rsid w:val="00245ABD"/>
    <w:rsid w:val="00245E94"/>
    <w:rsid w:val="00246A20"/>
    <w:rsid w:val="00253748"/>
    <w:rsid w:val="00253FFC"/>
    <w:rsid w:val="00254197"/>
    <w:rsid w:val="002541F0"/>
    <w:rsid w:val="00255770"/>
    <w:rsid w:val="002571B1"/>
    <w:rsid w:val="00260A4C"/>
    <w:rsid w:val="00261868"/>
    <w:rsid w:val="002636FD"/>
    <w:rsid w:val="0026402F"/>
    <w:rsid w:val="002645DC"/>
    <w:rsid w:val="002665E3"/>
    <w:rsid w:val="00270B93"/>
    <w:rsid w:val="00271257"/>
    <w:rsid w:val="00271915"/>
    <w:rsid w:val="00272F8A"/>
    <w:rsid w:val="00275291"/>
    <w:rsid w:val="00276705"/>
    <w:rsid w:val="00277417"/>
    <w:rsid w:val="0028302E"/>
    <w:rsid w:val="0028491C"/>
    <w:rsid w:val="002850D4"/>
    <w:rsid w:val="002859AB"/>
    <w:rsid w:val="002A066E"/>
    <w:rsid w:val="002A29B1"/>
    <w:rsid w:val="002A53C0"/>
    <w:rsid w:val="002A5F28"/>
    <w:rsid w:val="002A640A"/>
    <w:rsid w:val="002A652A"/>
    <w:rsid w:val="002A688E"/>
    <w:rsid w:val="002B1F4C"/>
    <w:rsid w:val="002B3964"/>
    <w:rsid w:val="002B65C8"/>
    <w:rsid w:val="002C02C5"/>
    <w:rsid w:val="002C0E20"/>
    <w:rsid w:val="002C1B2E"/>
    <w:rsid w:val="002C3983"/>
    <w:rsid w:val="002C3B16"/>
    <w:rsid w:val="002D01BD"/>
    <w:rsid w:val="002D178B"/>
    <w:rsid w:val="002D1E39"/>
    <w:rsid w:val="002D31D0"/>
    <w:rsid w:val="002D3B1A"/>
    <w:rsid w:val="002D723A"/>
    <w:rsid w:val="002E0B33"/>
    <w:rsid w:val="002E0F84"/>
    <w:rsid w:val="002E34F0"/>
    <w:rsid w:val="002E62F2"/>
    <w:rsid w:val="002F04F0"/>
    <w:rsid w:val="002F4CA7"/>
    <w:rsid w:val="002F6E4E"/>
    <w:rsid w:val="002F72AA"/>
    <w:rsid w:val="00301E7B"/>
    <w:rsid w:val="00302338"/>
    <w:rsid w:val="003060EE"/>
    <w:rsid w:val="00306E72"/>
    <w:rsid w:val="00312080"/>
    <w:rsid w:val="00315564"/>
    <w:rsid w:val="00315936"/>
    <w:rsid w:val="003174F3"/>
    <w:rsid w:val="00317D8A"/>
    <w:rsid w:val="003224F3"/>
    <w:rsid w:val="00322B45"/>
    <w:rsid w:val="00322D36"/>
    <w:rsid w:val="00326D39"/>
    <w:rsid w:val="00330AB5"/>
    <w:rsid w:val="00335244"/>
    <w:rsid w:val="00335AEA"/>
    <w:rsid w:val="00335B07"/>
    <w:rsid w:val="00340788"/>
    <w:rsid w:val="00342B7E"/>
    <w:rsid w:val="00345EF6"/>
    <w:rsid w:val="00346AC7"/>
    <w:rsid w:val="00357B7E"/>
    <w:rsid w:val="00360766"/>
    <w:rsid w:val="0036101F"/>
    <w:rsid w:val="003709F4"/>
    <w:rsid w:val="00372E94"/>
    <w:rsid w:val="0038049F"/>
    <w:rsid w:val="0038336B"/>
    <w:rsid w:val="003879AF"/>
    <w:rsid w:val="0039029F"/>
    <w:rsid w:val="00396159"/>
    <w:rsid w:val="003965A8"/>
    <w:rsid w:val="003A27D3"/>
    <w:rsid w:val="003A293A"/>
    <w:rsid w:val="003A4021"/>
    <w:rsid w:val="003A49C8"/>
    <w:rsid w:val="003A5C7A"/>
    <w:rsid w:val="003A6395"/>
    <w:rsid w:val="003B0743"/>
    <w:rsid w:val="003B1209"/>
    <w:rsid w:val="003B55CB"/>
    <w:rsid w:val="003B68F0"/>
    <w:rsid w:val="003B7A5F"/>
    <w:rsid w:val="003C2F8B"/>
    <w:rsid w:val="003C41F1"/>
    <w:rsid w:val="003E46AD"/>
    <w:rsid w:val="003E6CCC"/>
    <w:rsid w:val="003E723E"/>
    <w:rsid w:val="003F159B"/>
    <w:rsid w:val="003F322E"/>
    <w:rsid w:val="003F661F"/>
    <w:rsid w:val="003F71E6"/>
    <w:rsid w:val="00400AAE"/>
    <w:rsid w:val="004116F5"/>
    <w:rsid w:val="00412B99"/>
    <w:rsid w:val="004140F0"/>
    <w:rsid w:val="00416552"/>
    <w:rsid w:val="004173AA"/>
    <w:rsid w:val="00417A4B"/>
    <w:rsid w:val="00422101"/>
    <w:rsid w:val="004253CE"/>
    <w:rsid w:val="004312FF"/>
    <w:rsid w:val="00434290"/>
    <w:rsid w:val="0043661F"/>
    <w:rsid w:val="004370E3"/>
    <w:rsid w:val="004450A9"/>
    <w:rsid w:val="00445976"/>
    <w:rsid w:val="004472F7"/>
    <w:rsid w:val="004473A5"/>
    <w:rsid w:val="00447B15"/>
    <w:rsid w:val="004549BF"/>
    <w:rsid w:val="004603B8"/>
    <w:rsid w:val="00460E25"/>
    <w:rsid w:val="00462F0A"/>
    <w:rsid w:val="0046457B"/>
    <w:rsid w:val="00467057"/>
    <w:rsid w:val="00480E45"/>
    <w:rsid w:val="00481B47"/>
    <w:rsid w:val="004847F4"/>
    <w:rsid w:val="00485BEE"/>
    <w:rsid w:val="00485C0E"/>
    <w:rsid w:val="00486D68"/>
    <w:rsid w:val="004913B4"/>
    <w:rsid w:val="00493944"/>
    <w:rsid w:val="0049463F"/>
    <w:rsid w:val="00494AD2"/>
    <w:rsid w:val="00494BAB"/>
    <w:rsid w:val="00496494"/>
    <w:rsid w:val="004A365A"/>
    <w:rsid w:val="004A48C6"/>
    <w:rsid w:val="004A6A34"/>
    <w:rsid w:val="004A6F67"/>
    <w:rsid w:val="004B3213"/>
    <w:rsid w:val="004B3301"/>
    <w:rsid w:val="004B6A73"/>
    <w:rsid w:val="004C04F6"/>
    <w:rsid w:val="004C15A0"/>
    <w:rsid w:val="004C2957"/>
    <w:rsid w:val="004C47DD"/>
    <w:rsid w:val="004D236A"/>
    <w:rsid w:val="004D7C9B"/>
    <w:rsid w:val="004E1981"/>
    <w:rsid w:val="004E1DCC"/>
    <w:rsid w:val="004E6CFA"/>
    <w:rsid w:val="004E7948"/>
    <w:rsid w:val="004F052D"/>
    <w:rsid w:val="004F20D1"/>
    <w:rsid w:val="004F2333"/>
    <w:rsid w:val="004F4C96"/>
    <w:rsid w:val="005003D8"/>
    <w:rsid w:val="00500E7B"/>
    <w:rsid w:val="00504EE2"/>
    <w:rsid w:val="00516BB2"/>
    <w:rsid w:val="00517BB9"/>
    <w:rsid w:val="00520D24"/>
    <w:rsid w:val="00520D59"/>
    <w:rsid w:val="00522731"/>
    <w:rsid w:val="00523F5D"/>
    <w:rsid w:val="00524861"/>
    <w:rsid w:val="00530390"/>
    <w:rsid w:val="00530421"/>
    <w:rsid w:val="00530C45"/>
    <w:rsid w:val="00534CD8"/>
    <w:rsid w:val="00541F31"/>
    <w:rsid w:val="00544473"/>
    <w:rsid w:val="00547C44"/>
    <w:rsid w:val="0055005A"/>
    <w:rsid w:val="00550F8A"/>
    <w:rsid w:val="0055288A"/>
    <w:rsid w:val="00553285"/>
    <w:rsid w:val="0055334C"/>
    <w:rsid w:val="00554DC1"/>
    <w:rsid w:val="00557113"/>
    <w:rsid w:val="00557477"/>
    <w:rsid w:val="00557689"/>
    <w:rsid w:val="00564936"/>
    <w:rsid w:val="0056494F"/>
    <w:rsid w:val="00565D2F"/>
    <w:rsid w:val="005674CF"/>
    <w:rsid w:val="00567A7A"/>
    <w:rsid w:val="005710CB"/>
    <w:rsid w:val="00573E8C"/>
    <w:rsid w:val="00573FBE"/>
    <w:rsid w:val="00575EA9"/>
    <w:rsid w:val="00587161"/>
    <w:rsid w:val="00591554"/>
    <w:rsid w:val="005933FE"/>
    <w:rsid w:val="00597A6A"/>
    <w:rsid w:val="005A0576"/>
    <w:rsid w:val="005A2EA4"/>
    <w:rsid w:val="005B0ADF"/>
    <w:rsid w:val="005B20A9"/>
    <w:rsid w:val="005B2E72"/>
    <w:rsid w:val="005B4A54"/>
    <w:rsid w:val="005B5EBD"/>
    <w:rsid w:val="005B66F0"/>
    <w:rsid w:val="005B7CDE"/>
    <w:rsid w:val="005C078F"/>
    <w:rsid w:val="005C09C0"/>
    <w:rsid w:val="005C1B96"/>
    <w:rsid w:val="005C3020"/>
    <w:rsid w:val="005D41F6"/>
    <w:rsid w:val="005D697E"/>
    <w:rsid w:val="005E110D"/>
    <w:rsid w:val="005E3C9B"/>
    <w:rsid w:val="005E4D0B"/>
    <w:rsid w:val="005E4DA1"/>
    <w:rsid w:val="005E6749"/>
    <w:rsid w:val="005E6C0E"/>
    <w:rsid w:val="005E6E69"/>
    <w:rsid w:val="005E7427"/>
    <w:rsid w:val="005E7E3B"/>
    <w:rsid w:val="005F26AF"/>
    <w:rsid w:val="005F315B"/>
    <w:rsid w:val="00603816"/>
    <w:rsid w:val="00607715"/>
    <w:rsid w:val="00607A66"/>
    <w:rsid w:val="00610E9E"/>
    <w:rsid w:val="00612813"/>
    <w:rsid w:val="0061710E"/>
    <w:rsid w:val="00617A2F"/>
    <w:rsid w:val="0062164E"/>
    <w:rsid w:val="00621A4D"/>
    <w:rsid w:val="006239C0"/>
    <w:rsid w:val="00624CE9"/>
    <w:rsid w:val="00625AC9"/>
    <w:rsid w:val="006277B2"/>
    <w:rsid w:val="00630CD1"/>
    <w:rsid w:val="006314AD"/>
    <w:rsid w:val="00632C1C"/>
    <w:rsid w:val="00632EAD"/>
    <w:rsid w:val="0063352C"/>
    <w:rsid w:val="006335C6"/>
    <w:rsid w:val="00634640"/>
    <w:rsid w:val="0063495A"/>
    <w:rsid w:val="00634C2C"/>
    <w:rsid w:val="00635CFE"/>
    <w:rsid w:val="00643107"/>
    <w:rsid w:val="006443AF"/>
    <w:rsid w:val="006463F7"/>
    <w:rsid w:val="006521E4"/>
    <w:rsid w:val="006530CA"/>
    <w:rsid w:val="00653543"/>
    <w:rsid w:val="0065384A"/>
    <w:rsid w:val="00655FF0"/>
    <w:rsid w:val="00661907"/>
    <w:rsid w:val="00663393"/>
    <w:rsid w:val="006638B4"/>
    <w:rsid w:val="00665FFA"/>
    <w:rsid w:val="00671DD0"/>
    <w:rsid w:val="006728FA"/>
    <w:rsid w:val="00672AF6"/>
    <w:rsid w:val="00673B83"/>
    <w:rsid w:val="00675C98"/>
    <w:rsid w:val="0067623D"/>
    <w:rsid w:val="006811A9"/>
    <w:rsid w:val="00681715"/>
    <w:rsid w:val="00682800"/>
    <w:rsid w:val="00682C36"/>
    <w:rsid w:val="0068646B"/>
    <w:rsid w:val="00687520"/>
    <w:rsid w:val="006913DA"/>
    <w:rsid w:val="00693212"/>
    <w:rsid w:val="00695E34"/>
    <w:rsid w:val="00697284"/>
    <w:rsid w:val="006A27FE"/>
    <w:rsid w:val="006A59BF"/>
    <w:rsid w:val="006A5B3D"/>
    <w:rsid w:val="006A5D9E"/>
    <w:rsid w:val="006A5F95"/>
    <w:rsid w:val="006B131C"/>
    <w:rsid w:val="006B1740"/>
    <w:rsid w:val="006B3726"/>
    <w:rsid w:val="006B378D"/>
    <w:rsid w:val="006B51B5"/>
    <w:rsid w:val="006C02B6"/>
    <w:rsid w:val="006C1212"/>
    <w:rsid w:val="006C2954"/>
    <w:rsid w:val="006C45FF"/>
    <w:rsid w:val="006D7398"/>
    <w:rsid w:val="006E207B"/>
    <w:rsid w:val="006E2AE9"/>
    <w:rsid w:val="006F0976"/>
    <w:rsid w:val="006F63BE"/>
    <w:rsid w:val="007001AB"/>
    <w:rsid w:val="0070275D"/>
    <w:rsid w:val="0070375C"/>
    <w:rsid w:val="00706187"/>
    <w:rsid w:val="00706FA1"/>
    <w:rsid w:val="00720279"/>
    <w:rsid w:val="007303EF"/>
    <w:rsid w:val="0073044B"/>
    <w:rsid w:val="00730FCB"/>
    <w:rsid w:val="00733433"/>
    <w:rsid w:val="007420D5"/>
    <w:rsid w:val="00743074"/>
    <w:rsid w:val="007463D8"/>
    <w:rsid w:val="00746426"/>
    <w:rsid w:val="00747212"/>
    <w:rsid w:val="00747775"/>
    <w:rsid w:val="00752C5B"/>
    <w:rsid w:val="00754214"/>
    <w:rsid w:val="007569B1"/>
    <w:rsid w:val="007604CD"/>
    <w:rsid w:val="0076272F"/>
    <w:rsid w:val="00766D00"/>
    <w:rsid w:val="00770BAB"/>
    <w:rsid w:val="00772486"/>
    <w:rsid w:val="007740C9"/>
    <w:rsid w:val="00776C5A"/>
    <w:rsid w:val="00781D97"/>
    <w:rsid w:val="00783BBE"/>
    <w:rsid w:val="00791B5A"/>
    <w:rsid w:val="00797068"/>
    <w:rsid w:val="007978C4"/>
    <w:rsid w:val="00797FF6"/>
    <w:rsid w:val="007A1A07"/>
    <w:rsid w:val="007B12E7"/>
    <w:rsid w:val="007B173D"/>
    <w:rsid w:val="007B5DFE"/>
    <w:rsid w:val="007B5F15"/>
    <w:rsid w:val="007B7294"/>
    <w:rsid w:val="007B7DAA"/>
    <w:rsid w:val="007C0F95"/>
    <w:rsid w:val="007C4472"/>
    <w:rsid w:val="007C45C0"/>
    <w:rsid w:val="007E001D"/>
    <w:rsid w:val="007E0390"/>
    <w:rsid w:val="007E0E06"/>
    <w:rsid w:val="007E3044"/>
    <w:rsid w:val="007E414A"/>
    <w:rsid w:val="007E4C46"/>
    <w:rsid w:val="007F063A"/>
    <w:rsid w:val="007F0A0A"/>
    <w:rsid w:val="007F121B"/>
    <w:rsid w:val="007F5655"/>
    <w:rsid w:val="007F7AE9"/>
    <w:rsid w:val="008030A9"/>
    <w:rsid w:val="008040DE"/>
    <w:rsid w:val="00805124"/>
    <w:rsid w:val="0080610C"/>
    <w:rsid w:val="00807891"/>
    <w:rsid w:val="008108E6"/>
    <w:rsid w:val="00811E7D"/>
    <w:rsid w:val="0081289B"/>
    <w:rsid w:val="0081382E"/>
    <w:rsid w:val="00815748"/>
    <w:rsid w:val="008222EF"/>
    <w:rsid w:val="00823876"/>
    <w:rsid w:val="00824A61"/>
    <w:rsid w:val="0082545E"/>
    <w:rsid w:val="00825AD1"/>
    <w:rsid w:val="00825B11"/>
    <w:rsid w:val="00826706"/>
    <w:rsid w:val="00830435"/>
    <w:rsid w:val="008340ED"/>
    <w:rsid w:val="00835711"/>
    <w:rsid w:val="00841D04"/>
    <w:rsid w:val="00844122"/>
    <w:rsid w:val="008443F5"/>
    <w:rsid w:val="00846501"/>
    <w:rsid w:val="00847BDD"/>
    <w:rsid w:val="00850DCB"/>
    <w:rsid w:val="0085142C"/>
    <w:rsid w:val="008525F7"/>
    <w:rsid w:val="00860C84"/>
    <w:rsid w:val="00861CE2"/>
    <w:rsid w:val="00863179"/>
    <w:rsid w:val="00863ABC"/>
    <w:rsid w:val="00864695"/>
    <w:rsid w:val="008648C0"/>
    <w:rsid w:val="00866FDA"/>
    <w:rsid w:val="00870A4B"/>
    <w:rsid w:val="008822B4"/>
    <w:rsid w:val="00884CAE"/>
    <w:rsid w:val="00887ABA"/>
    <w:rsid w:val="00894E2D"/>
    <w:rsid w:val="008A3C7B"/>
    <w:rsid w:val="008B0C14"/>
    <w:rsid w:val="008B1FD2"/>
    <w:rsid w:val="008B49DC"/>
    <w:rsid w:val="008B5E4C"/>
    <w:rsid w:val="008D0547"/>
    <w:rsid w:val="008D0610"/>
    <w:rsid w:val="008D0B12"/>
    <w:rsid w:val="008D2A3C"/>
    <w:rsid w:val="008D48F5"/>
    <w:rsid w:val="008D516F"/>
    <w:rsid w:val="008D54E7"/>
    <w:rsid w:val="008D6694"/>
    <w:rsid w:val="008E02BF"/>
    <w:rsid w:val="008E11B7"/>
    <w:rsid w:val="008E3299"/>
    <w:rsid w:val="008E3DA2"/>
    <w:rsid w:val="008E51A2"/>
    <w:rsid w:val="008E72E3"/>
    <w:rsid w:val="008F26F6"/>
    <w:rsid w:val="008F40CD"/>
    <w:rsid w:val="008F6FAA"/>
    <w:rsid w:val="00902573"/>
    <w:rsid w:val="00905189"/>
    <w:rsid w:val="00905DE9"/>
    <w:rsid w:val="0091645A"/>
    <w:rsid w:val="009177B5"/>
    <w:rsid w:val="00922701"/>
    <w:rsid w:val="00922ABD"/>
    <w:rsid w:val="00925B8A"/>
    <w:rsid w:val="00927C38"/>
    <w:rsid w:val="0093654B"/>
    <w:rsid w:val="0093798D"/>
    <w:rsid w:val="00947B6A"/>
    <w:rsid w:val="00953210"/>
    <w:rsid w:val="00953997"/>
    <w:rsid w:val="00954E0A"/>
    <w:rsid w:val="00955258"/>
    <w:rsid w:val="009565BF"/>
    <w:rsid w:val="009579B6"/>
    <w:rsid w:val="009612BB"/>
    <w:rsid w:val="009656BC"/>
    <w:rsid w:val="00970771"/>
    <w:rsid w:val="00971689"/>
    <w:rsid w:val="00972841"/>
    <w:rsid w:val="00973E8E"/>
    <w:rsid w:val="00976143"/>
    <w:rsid w:val="009778D5"/>
    <w:rsid w:val="0098161F"/>
    <w:rsid w:val="009817A6"/>
    <w:rsid w:val="00983FD6"/>
    <w:rsid w:val="00986626"/>
    <w:rsid w:val="009870FF"/>
    <w:rsid w:val="00990D76"/>
    <w:rsid w:val="00991E9B"/>
    <w:rsid w:val="00992254"/>
    <w:rsid w:val="00992752"/>
    <w:rsid w:val="00995765"/>
    <w:rsid w:val="00995E20"/>
    <w:rsid w:val="0099664B"/>
    <w:rsid w:val="009966A7"/>
    <w:rsid w:val="009A21B3"/>
    <w:rsid w:val="009A42FD"/>
    <w:rsid w:val="009B08E3"/>
    <w:rsid w:val="009B1125"/>
    <w:rsid w:val="009B3405"/>
    <w:rsid w:val="009B6477"/>
    <w:rsid w:val="009C16CC"/>
    <w:rsid w:val="009C1EE6"/>
    <w:rsid w:val="009C3A53"/>
    <w:rsid w:val="009C3F0B"/>
    <w:rsid w:val="009C4B04"/>
    <w:rsid w:val="009D0687"/>
    <w:rsid w:val="009D30CC"/>
    <w:rsid w:val="009D48A4"/>
    <w:rsid w:val="009D5097"/>
    <w:rsid w:val="009D6756"/>
    <w:rsid w:val="009D7953"/>
    <w:rsid w:val="009E0686"/>
    <w:rsid w:val="009E0ADF"/>
    <w:rsid w:val="009E0E4C"/>
    <w:rsid w:val="009E1B47"/>
    <w:rsid w:val="009E4363"/>
    <w:rsid w:val="009E4AA2"/>
    <w:rsid w:val="009E56EC"/>
    <w:rsid w:val="009E7109"/>
    <w:rsid w:val="009E7221"/>
    <w:rsid w:val="009F3300"/>
    <w:rsid w:val="009F33C0"/>
    <w:rsid w:val="009F5CBE"/>
    <w:rsid w:val="009F5EEA"/>
    <w:rsid w:val="00A01E35"/>
    <w:rsid w:val="00A02515"/>
    <w:rsid w:val="00A07304"/>
    <w:rsid w:val="00A11DB8"/>
    <w:rsid w:val="00A12944"/>
    <w:rsid w:val="00A13999"/>
    <w:rsid w:val="00A15E38"/>
    <w:rsid w:val="00A171DF"/>
    <w:rsid w:val="00A216F8"/>
    <w:rsid w:val="00A23ADD"/>
    <w:rsid w:val="00A25781"/>
    <w:rsid w:val="00A27C3A"/>
    <w:rsid w:val="00A3019A"/>
    <w:rsid w:val="00A34F33"/>
    <w:rsid w:val="00A3539B"/>
    <w:rsid w:val="00A3683E"/>
    <w:rsid w:val="00A40A24"/>
    <w:rsid w:val="00A41AA6"/>
    <w:rsid w:val="00A47D5E"/>
    <w:rsid w:val="00A51FD8"/>
    <w:rsid w:val="00A5221D"/>
    <w:rsid w:val="00A522AD"/>
    <w:rsid w:val="00A53F17"/>
    <w:rsid w:val="00A62CDE"/>
    <w:rsid w:val="00A62F07"/>
    <w:rsid w:val="00A66A1A"/>
    <w:rsid w:val="00A724C7"/>
    <w:rsid w:val="00A77826"/>
    <w:rsid w:val="00A77954"/>
    <w:rsid w:val="00A83C39"/>
    <w:rsid w:val="00A85544"/>
    <w:rsid w:val="00A9059F"/>
    <w:rsid w:val="00A92E47"/>
    <w:rsid w:val="00A93A6A"/>
    <w:rsid w:val="00AA0A55"/>
    <w:rsid w:val="00AA30E7"/>
    <w:rsid w:val="00AA4A24"/>
    <w:rsid w:val="00AA5F1D"/>
    <w:rsid w:val="00AA6BDF"/>
    <w:rsid w:val="00AB65F9"/>
    <w:rsid w:val="00AC308D"/>
    <w:rsid w:val="00AC3122"/>
    <w:rsid w:val="00AC4F85"/>
    <w:rsid w:val="00AC6FA0"/>
    <w:rsid w:val="00AD3A42"/>
    <w:rsid w:val="00AE1B37"/>
    <w:rsid w:val="00AE38FF"/>
    <w:rsid w:val="00AE60A2"/>
    <w:rsid w:val="00AE68DC"/>
    <w:rsid w:val="00AE6C6B"/>
    <w:rsid w:val="00AF29E6"/>
    <w:rsid w:val="00AF486A"/>
    <w:rsid w:val="00AF6804"/>
    <w:rsid w:val="00AF6AE9"/>
    <w:rsid w:val="00AF6CFE"/>
    <w:rsid w:val="00AF701B"/>
    <w:rsid w:val="00AF75CA"/>
    <w:rsid w:val="00AF7EF6"/>
    <w:rsid w:val="00B02927"/>
    <w:rsid w:val="00B04097"/>
    <w:rsid w:val="00B0709A"/>
    <w:rsid w:val="00B14C82"/>
    <w:rsid w:val="00B15536"/>
    <w:rsid w:val="00B17196"/>
    <w:rsid w:val="00B20BB1"/>
    <w:rsid w:val="00B22130"/>
    <w:rsid w:val="00B31694"/>
    <w:rsid w:val="00B3342F"/>
    <w:rsid w:val="00B34121"/>
    <w:rsid w:val="00B348FB"/>
    <w:rsid w:val="00B37F8E"/>
    <w:rsid w:val="00B40F06"/>
    <w:rsid w:val="00B416E6"/>
    <w:rsid w:val="00B43EBC"/>
    <w:rsid w:val="00B44C0F"/>
    <w:rsid w:val="00B45A34"/>
    <w:rsid w:val="00B5459E"/>
    <w:rsid w:val="00B546C4"/>
    <w:rsid w:val="00B5548D"/>
    <w:rsid w:val="00B55636"/>
    <w:rsid w:val="00B576C5"/>
    <w:rsid w:val="00B57A1F"/>
    <w:rsid w:val="00B57AB2"/>
    <w:rsid w:val="00B61C29"/>
    <w:rsid w:val="00B636E6"/>
    <w:rsid w:val="00B709C1"/>
    <w:rsid w:val="00B73BA2"/>
    <w:rsid w:val="00B7471F"/>
    <w:rsid w:val="00B82901"/>
    <w:rsid w:val="00B843FC"/>
    <w:rsid w:val="00B879FF"/>
    <w:rsid w:val="00B92AB4"/>
    <w:rsid w:val="00B93141"/>
    <w:rsid w:val="00BA101D"/>
    <w:rsid w:val="00BA1653"/>
    <w:rsid w:val="00BA1E68"/>
    <w:rsid w:val="00BA2D75"/>
    <w:rsid w:val="00BA3F2F"/>
    <w:rsid w:val="00BA601F"/>
    <w:rsid w:val="00BA7D0F"/>
    <w:rsid w:val="00BB50FB"/>
    <w:rsid w:val="00BB6C55"/>
    <w:rsid w:val="00BB7E27"/>
    <w:rsid w:val="00BD3162"/>
    <w:rsid w:val="00BE1731"/>
    <w:rsid w:val="00BE5710"/>
    <w:rsid w:val="00BE5C19"/>
    <w:rsid w:val="00BE6F77"/>
    <w:rsid w:val="00BF0663"/>
    <w:rsid w:val="00BF2D7B"/>
    <w:rsid w:val="00BF4591"/>
    <w:rsid w:val="00BF5D4A"/>
    <w:rsid w:val="00C00876"/>
    <w:rsid w:val="00C0358E"/>
    <w:rsid w:val="00C05818"/>
    <w:rsid w:val="00C06EDF"/>
    <w:rsid w:val="00C1020D"/>
    <w:rsid w:val="00C1235B"/>
    <w:rsid w:val="00C1238D"/>
    <w:rsid w:val="00C13342"/>
    <w:rsid w:val="00C14469"/>
    <w:rsid w:val="00C21F93"/>
    <w:rsid w:val="00C21FAF"/>
    <w:rsid w:val="00C23C63"/>
    <w:rsid w:val="00C27781"/>
    <w:rsid w:val="00C335A2"/>
    <w:rsid w:val="00C33BD4"/>
    <w:rsid w:val="00C34B70"/>
    <w:rsid w:val="00C35AF9"/>
    <w:rsid w:val="00C366AD"/>
    <w:rsid w:val="00C379D9"/>
    <w:rsid w:val="00C41C01"/>
    <w:rsid w:val="00C44209"/>
    <w:rsid w:val="00C442ED"/>
    <w:rsid w:val="00C4786C"/>
    <w:rsid w:val="00C50553"/>
    <w:rsid w:val="00C53788"/>
    <w:rsid w:val="00C5671E"/>
    <w:rsid w:val="00C64B5E"/>
    <w:rsid w:val="00C64CDD"/>
    <w:rsid w:val="00C65A6C"/>
    <w:rsid w:val="00C70241"/>
    <w:rsid w:val="00C753FF"/>
    <w:rsid w:val="00C7585E"/>
    <w:rsid w:val="00C77543"/>
    <w:rsid w:val="00C776FB"/>
    <w:rsid w:val="00C810DF"/>
    <w:rsid w:val="00C818B0"/>
    <w:rsid w:val="00C82408"/>
    <w:rsid w:val="00C85AFD"/>
    <w:rsid w:val="00C8770C"/>
    <w:rsid w:val="00C92DAE"/>
    <w:rsid w:val="00CA17CA"/>
    <w:rsid w:val="00CA247B"/>
    <w:rsid w:val="00CA37FA"/>
    <w:rsid w:val="00CA44C9"/>
    <w:rsid w:val="00CA547B"/>
    <w:rsid w:val="00CB1B6B"/>
    <w:rsid w:val="00CB23C7"/>
    <w:rsid w:val="00CB30D5"/>
    <w:rsid w:val="00CB362F"/>
    <w:rsid w:val="00CB70F1"/>
    <w:rsid w:val="00CB7F16"/>
    <w:rsid w:val="00CC10EA"/>
    <w:rsid w:val="00CC1492"/>
    <w:rsid w:val="00CC2B07"/>
    <w:rsid w:val="00CC32BF"/>
    <w:rsid w:val="00CC386A"/>
    <w:rsid w:val="00CC4FAE"/>
    <w:rsid w:val="00CC6072"/>
    <w:rsid w:val="00CC679D"/>
    <w:rsid w:val="00CC6993"/>
    <w:rsid w:val="00CC6D42"/>
    <w:rsid w:val="00CD4D7F"/>
    <w:rsid w:val="00CD6D7C"/>
    <w:rsid w:val="00CE0867"/>
    <w:rsid w:val="00CE27F9"/>
    <w:rsid w:val="00CE37AE"/>
    <w:rsid w:val="00CE4816"/>
    <w:rsid w:val="00CE5983"/>
    <w:rsid w:val="00CF07CD"/>
    <w:rsid w:val="00CF0A98"/>
    <w:rsid w:val="00CF12E2"/>
    <w:rsid w:val="00CF2E87"/>
    <w:rsid w:val="00D01E3F"/>
    <w:rsid w:val="00D02384"/>
    <w:rsid w:val="00D03121"/>
    <w:rsid w:val="00D065B7"/>
    <w:rsid w:val="00D13EA0"/>
    <w:rsid w:val="00D3043F"/>
    <w:rsid w:val="00D31DAF"/>
    <w:rsid w:val="00D3317D"/>
    <w:rsid w:val="00D35CD8"/>
    <w:rsid w:val="00D37D9E"/>
    <w:rsid w:val="00D4003F"/>
    <w:rsid w:val="00D401D5"/>
    <w:rsid w:val="00D40727"/>
    <w:rsid w:val="00D42C02"/>
    <w:rsid w:val="00D42FF4"/>
    <w:rsid w:val="00D44B65"/>
    <w:rsid w:val="00D45266"/>
    <w:rsid w:val="00D46B3C"/>
    <w:rsid w:val="00D5111B"/>
    <w:rsid w:val="00D555A5"/>
    <w:rsid w:val="00D55D19"/>
    <w:rsid w:val="00D6078A"/>
    <w:rsid w:val="00D61DC6"/>
    <w:rsid w:val="00D6275A"/>
    <w:rsid w:val="00D63879"/>
    <w:rsid w:val="00D638A3"/>
    <w:rsid w:val="00D64412"/>
    <w:rsid w:val="00D654C1"/>
    <w:rsid w:val="00D66521"/>
    <w:rsid w:val="00D72D9E"/>
    <w:rsid w:val="00D73453"/>
    <w:rsid w:val="00D749EB"/>
    <w:rsid w:val="00D76C71"/>
    <w:rsid w:val="00D76F9F"/>
    <w:rsid w:val="00D77C02"/>
    <w:rsid w:val="00D86822"/>
    <w:rsid w:val="00D921C3"/>
    <w:rsid w:val="00D922D4"/>
    <w:rsid w:val="00D9343C"/>
    <w:rsid w:val="00DA08D9"/>
    <w:rsid w:val="00DA15EA"/>
    <w:rsid w:val="00DA5FEB"/>
    <w:rsid w:val="00DA60EA"/>
    <w:rsid w:val="00DA739F"/>
    <w:rsid w:val="00DB0C06"/>
    <w:rsid w:val="00DB12D0"/>
    <w:rsid w:val="00DB41BC"/>
    <w:rsid w:val="00DB51E7"/>
    <w:rsid w:val="00DB5499"/>
    <w:rsid w:val="00DB7433"/>
    <w:rsid w:val="00DB7FAA"/>
    <w:rsid w:val="00DC13E3"/>
    <w:rsid w:val="00DD0736"/>
    <w:rsid w:val="00DD1C51"/>
    <w:rsid w:val="00DD3A49"/>
    <w:rsid w:val="00DE409C"/>
    <w:rsid w:val="00DE4556"/>
    <w:rsid w:val="00DF3F95"/>
    <w:rsid w:val="00DF57C8"/>
    <w:rsid w:val="00DF5BD8"/>
    <w:rsid w:val="00DF5E83"/>
    <w:rsid w:val="00DF6518"/>
    <w:rsid w:val="00DF7379"/>
    <w:rsid w:val="00DF7420"/>
    <w:rsid w:val="00E0021F"/>
    <w:rsid w:val="00E00810"/>
    <w:rsid w:val="00E00A1D"/>
    <w:rsid w:val="00E05CDE"/>
    <w:rsid w:val="00E15B2A"/>
    <w:rsid w:val="00E173CB"/>
    <w:rsid w:val="00E207AA"/>
    <w:rsid w:val="00E21820"/>
    <w:rsid w:val="00E3133F"/>
    <w:rsid w:val="00E348C2"/>
    <w:rsid w:val="00E35336"/>
    <w:rsid w:val="00E3780B"/>
    <w:rsid w:val="00E50D98"/>
    <w:rsid w:val="00E53FC9"/>
    <w:rsid w:val="00E57C9A"/>
    <w:rsid w:val="00E6024A"/>
    <w:rsid w:val="00E6295F"/>
    <w:rsid w:val="00E70EC6"/>
    <w:rsid w:val="00E71123"/>
    <w:rsid w:val="00E71E0C"/>
    <w:rsid w:val="00E72216"/>
    <w:rsid w:val="00E724FE"/>
    <w:rsid w:val="00E72FBC"/>
    <w:rsid w:val="00E73196"/>
    <w:rsid w:val="00E73BAD"/>
    <w:rsid w:val="00E80496"/>
    <w:rsid w:val="00E8185E"/>
    <w:rsid w:val="00E82BE8"/>
    <w:rsid w:val="00E8450B"/>
    <w:rsid w:val="00E90151"/>
    <w:rsid w:val="00E91EB8"/>
    <w:rsid w:val="00E92825"/>
    <w:rsid w:val="00E92982"/>
    <w:rsid w:val="00E9419D"/>
    <w:rsid w:val="00E9674E"/>
    <w:rsid w:val="00EA1DB4"/>
    <w:rsid w:val="00EA6AA0"/>
    <w:rsid w:val="00EB04B0"/>
    <w:rsid w:val="00EB1826"/>
    <w:rsid w:val="00EB30BB"/>
    <w:rsid w:val="00EB34E7"/>
    <w:rsid w:val="00EB4EF1"/>
    <w:rsid w:val="00EB59FE"/>
    <w:rsid w:val="00EB7AC1"/>
    <w:rsid w:val="00EB7B09"/>
    <w:rsid w:val="00EC16D3"/>
    <w:rsid w:val="00EC5187"/>
    <w:rsid w:val="00EC5989"/>
    <w:rsid w:val="00EC786B"/>
    <w:rsid w:val="00ED352D"/>
    <w:rsid w:val="00ED6F96"/>
    <w:rsid w:val="00ED7487"/>
    <w:rsid w:val="00EE16E2"/>
    <w:rsid w:val="00EE3CA4"/>
    <w:rsid w:val="00EE5422"/>
    <w:rsid w:val="00EE56E6"/>
    <w:rsid w:val="00EF0AF3"/>
    <w:rsid w:val="00EF4877"/>
    <w:rsid w:val="00F0541F"/>
    <w:rsid w:val="00F05AF5"/>
    <w:rsid w:val="00F064FD"/>
    <w:rsid w:val="00F06C35"/>
    <w:rsid w:val="00F108B9"/>
    <w:rsid w:val="00F10A46"/>
    <w:rsid w:val="00F126AD"/>
    <w:rsid w:val="00F13EBA"/>
    <w:rsid w:val="00F15C76"/>
    <w:rsid w:val="00F1608F"/>
    <w:rsid w:val="00F176FF"/>
    <w:rsid w:val="00F31082"/>
    <w:rsid w:val="00F31CAF"/>
    <w:rsid w:val="00F32D9E"/>
    <w:rsid w:val="00F36506"/>
    <w:rsid w:val="00F422C6"/>
    <w:rsid w:val="00F43CB8"/>
    <w:rsid w:val="00F44F7A"/>
    <w:rsid w:val="00F46BB8"/>
    <w:rsid w:val="00F46FB2"/>
    <w:rsid w:val="00F51D27"/>
    <w:rsid w:val="00F558D3"/>
    <w:rsid w:val="00F55BF7"/>
    <w:rsid w:val="00F62297"/>
    <w:rsid w:val="00F6456A"/>
    <w:rsid w:val="00F650A0"/>
    <w:rsid w:val="00F67258"/>
    <w:rsid w:val="00F70BBA"/>
    <w:rsid w:val="00F71470"/>
    <w:rsid w:val="00F746A6"/>
    <w:rsid w:val="00F76D48"/>
    <w:rsid w:val="00F82378"/>
    <w:rsid w:val="00F90C5E"/>
    <w:rsid w:val="00F9206B"/>
    <w:rsid w:val="00F925AC"/>
    <w:rsid w:val="00F93012"/>
    <w:rsid w:val="00F93150"/>
    <w:rsid w:val="00F94688"/>
    <w:rsid w:val="00F95A82"/>
    <w:rsid w:val="00F96635"/>
    <w:rsid w:val="00FA09F3"/>
    <w:rsid w:val="00FA1A22"/>
    <w:rsid w:val="00FB0D68"/>
    <w:rsid w:val="00FB0F8E"/>
    <w:rsid w:val="00FB4544"/>
    <w:rsid w:val="00FB4DAC"/>
    <w:rsid w:val="00FC2A35"/>
    <w:rsid w:val="00FC3E99"/>
    <w:rsid w:val="00FC479C"/>
    <w:rsid w:val="00FC5D0A"/>
    <w:rsid w:val="00FC6B17"/>
    <w:rsid w:val="00FD12F7"/>
    <w:rsid w:val="00FD606C"/>
    <w:rsid w:val="00FE1E31"/>
    <w:rsid w:val="00FE5EE9"/>
    <w:rsid w:val="00FE6264"/>
    <w:rsid w:val="00FE66E2"/>
    <w:rsid w:val="00FF35D8"/>
    <w:rsid w:val="00FF570E"/>
    <w:rsid w:val="00FF6861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4B82459"/>
  <w15:docId w15:val="{C1E955A0-08A3-4E01-BA9B-872B8C5B8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DB77C3"/>
    <w:pPr>
      <w:adjustRightInd w:val="0"/>
      <w:snapToGrid w:val="0"/>
      <w:spacing w:line="280" w:lineRule="atLeast"/>
    </w:pPr>
    <w:rPr>
      <w:rFonts w:ascii="Arial" w:hAnsi="Arial"/>
      <w:sz w:val="22"/>
      <w:szCs w:val="24"/>
    </w:rPr>
  </w:style>
  <w:style w:type="paragraph" w:styleId="berschrift1">
    <w:name w:val="heading 1"/>
    <w:basedOn w:val="Standard"/>
    <w:next w:val="Standard"/>
    <w:autoRedefine/>
    <w:qFormat/>
    <w:rsid w:val="0057557B"/>
    <w:pPr>
      <w:keepNext/>
      <w:keepLines/>
      <w:numPr>
        <w:numId w:val="11"/>
      </w:numPr>
      <w:spacing w:before="480" w:after="120"/>
      <w:outlineLvl w:val="0"/>
    </w:pPr>
    <w:rPr>
      <w:rFonts w:cs="Arial"/>
      <w:b/>
      <w:bCs/>
      <w:snapToGrid w:val="0"/>
      <w:sz w:val="26"/>
      <w:szCs w:val="32"/>
    </w:rPr>
  </w:style>
  <w:style w:type="paragraph" w:styleId="berschrift2">
    <w:name w:val="heading 2"/>
    <w:basedOn w:val="Standard"/>
    <w:next w:val="Standard"/>
    <w:qFormat/>
    <w:rsid w:val="0057557B"/>
    <w:pPr>
      <w:keepNext/>
      <w:keepLines/>
      <w:numPr>
        <w:ilvl w:val="1"/>
        <w:numId w:val="11"/>
      </w:numPr>
      <w:spacing w:before="480" w:after="120"/>
      <w:outlineLvl w:val="1"/>
    </w:pPr>
    <w:rPr>
      <w:rFonts w:cs="Arial"/>
      <w:b/>
      <w:bCs/>
      <w:iCs/>
      <w:szCs w:val="28"/>
    </w:rPr>
  </w:style>
  <w:style w:type="paragraph" w:styleId="berschrift3">
    <w:name w:val="heading 3"/>
    <w:basedOn w:val="Standard"/>
    <w:next w:val="Standard"/>
    <w:qFormat/>
    <w:rsid w:val="0057557B"/>
    <w:pPr>
      <w:keepNext/>
      <w:keepLines/>
      <w:numPr>
        <w:ilvl w:val="2"/>
        <w:numId w:val="11"/>
      </w:numPr>
      <w:spacing w:before="480" w:after="120"/>
      <w:outlineLvl w:val="2"/>
    </w:pPr>
    <w:rPr>
      <w:rFonts w:cs="Arial"/>
      <w:bCs/>
      <w:szCs w:val="26"/>
    </w:rPr>
  </w:style>
  <w:style w:type="paragraph" w:styleId="berschrift4">
    <w:name w:val="heading 4"/>
    <w:basedOn w:val="Standard"/>
    <w:next w:val="Standard"/>
    <w:rsid w:val="0057557B"/>
    <w:pPr>
      <w:keepNext/>
      <w:keepLines/>
      <w:numPr>
        <w:ilvl w:val="3"/>
        <w:numId w:val="11"/>
      </w:numPr>
      <w:spacing w:before="480" w:after="120"/>
      <w:outlineLvl w:val="3"/>
    </w:pPr>
    <w:rPr>
      <w:bCs/>
      <w:szCs w:val="28"/>
    </w:rPr>
  </w:style>
  <w:style w:type="paragraph" w:styleId="berschrift5">
    <w:name w:val="heading 5"/>
    <w:basedOn w:val="Standard"/>
    <w:next w:val="Standard"/>
    <w:rsid w:val="0057557B"/>
    <w:pPr>
      <w:keepNext/>
      <w:keepLines/>
      <w:numPr>
        <w:ilvl w:val="4"/>
        <w:numId w:val="11"/>
      </w:numPr>
      <w:spacing w:before="480" w:after="120"/>
      <w:outlineLvl w:val="4"/>
    </w:pPr>
    <w:rPr>
      <w:bCs/>
      <w:iCs/>
      <w:szCs w:val="26"/>
    </w:rPr>
  </w:style>
  <w:style w:type="paragraph" w:styleId="berschrift6">
    <w:name w:val="heading 6"/>
    <w:basedOn w:val="Standard"/>
    <w:next w:val="Standard"/>
    <w:rsid w:val="0057557B"/>
    <w:pPr>
      <w:keepNext/>
      <w:keepLines/>
      <w:numPr>
        <w:ilvl w:val="5"/>
        <w:numId w:val="11"/>
      </w:numPr>
      <w:spacing w:before="480" w:after="120"/>
      <w:outlineLvl w:val="5"/>
    </w:pPr>
    <w:rPr>
      <w:bCs/>
      <w:szCs w:val="22"/>
    </w:rPr>
  </w:style>
  <w:style w:type="paragraph" w:styleId="berschrift7">
    <w:name w:val="heading 7"/>
    <w:basedOn w:val="Standard"/>
    <w:next w:val="Standard"/>
    <w:rsid w:val="0057557B"/>
    <w:pPr>
      <w:keepNext/>
      <w:keepLines/>
      <w:numPr>
        <w:ilvl w:val="6"/>
        <w:numId w:val="11"/>
      </w:numPr>
      <w:spacing w:before="480" w:after="120"/>
      <w:outlineLvl w:val="6"/>
    </w:pPr>
  </w:style>
  <w:style w:type="paragraph" w:styleId="berschrift8">
    <w:name w:val="heading 8"/>
    <w:basedOn w:val="Standard"/>
    <w:next w:val="Standard"/>
    <w:rsid w:val="0057557B"/>
    <w:pPr>
      <w:keepNext/>
      <w:keepLines/>
      <w:numPr>
        <w:ilvl w:val="7"/>
        <w:numId w:val="11"/>
      </w:numPr>
      <w:spacing w:before="480" w:after="120"/>
      <w:outlineLvl w:val="7"/>
    </w:pPr>
    <w:rPr>
      <w:iCs/>
    </w:rPr>
  </w:style>
  <w:style w:type="paragraph" w:styleId="berschrift9">
    <w:name w:val="heading 9"/>
    <w:basedOn w:val="Standard"/>
    <w:next w:val="Standard"/>
    <w:rsid w:val="0057557B"/>
    <w:pPr>
      <w:keepNext/>
      <w:keepLines/>
      <w:numPr>
        <w:ilvl w:val="8"/>
        <w:numId w:val="11"/>
      </w:numPr>
      <w:spacing w:before="480" w:after="120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0F79CA"/>
    <w:rPr>
      <w:rFonts w:ascii="Verdana" w:hAnsi="Verdana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</w:style>
  <w:style w:type="paragraph" w:styleId="Kopfzeile">
    <w:name w:val="header"/>
    <w:basedOn w:val="Standard"/>
    <w:rsid w:val="00BC4679"/>
    <w:rPr>
      <w:sz w:val="17"/>
    </w:rPr>
  </w:style>
  <w:style w:type="paragraph" w:styleId="Fuzeile">
    <w:name w:val="footer"/>
    <w:basedOn w:val="Standard"/>
    <w:rsid w:val="00CD5C8E"/>
    <w:pPr>
      <w:tabs>
        <w:tab w:val="right" w:pos="9072"/>
      </w:tabs>
      <w:spacing w:line="240" w:lineRule="exact"/>
    </w:pPr>
    <w:rPr>
      <w:sz w:val="17"/>
    </w:rPr>
  </w:style>
  <w:style w:type="paragraph" w:styleId="Verzeichnis1">
    <w:name w:val="toc 1"/>
    <w:basedOn w:val="Standard"/>
    <w:next w:val="Standard"/>
    <w:uiPriority w:val="39"/>
    <w:rsid w:val="00336607"/>
    <w:pPr>
      <w:tabs>
        <w:tab w:val="right" w:leader="dot" w:pos="9072"/>
      </w:tabs>
    </w:pPr>
    <w:rPr>
      <w:noProof/>
    </w:rPr>
  </w:style>
  <w:style w:type="paragraph" w:styleId="Verzeichnis2">
    <w:name w:val="toc 2"/>
    <w:basedOn w:val="Standard"/>
    <w:next w:val="Standard"/>
    <w:uiPriority w:val="39"/>
    <w:rsid w:val="00336607"/>
    <w:pPr>
      <w:tabs>
        <w:tab w:val="right" w:leader="dot" w:pos="9072"/>
      </w:tabs>
    </w:pPr>
  </w:style>
  <w:style w:type="paragraph" w:styleId="Verzeichnis3">
    <w:name w:val="toc 3"/>
    <w:basedOn w:val="Standard"/>
    <w:next w:val="Standard"/>
    <w:autoRedefine/>
    <w:uiPriority w:val="39"/>
    <w:rsid w:val="00336607"/>
    <w:pPr>
      <w:tabs>
        <w:tab w:val="right" w:leader="dot" w:pos="9072"/>
      </w:tabs>
    </w:pPr>
  </w:style>
  <w:style w:type="character" w:styleId="Hyperlink">
    <w:name w:val="Hyperlink"/>
    <w:basedOn w:val="Absatz-Standardschriftart"/>
    <w:uiPriority w:val="99"/>
    <w:rsid w:val="009A5607"/>
    <w:rPr>
      <w:dstrike w:val="0"/>
      <w:color w:val="62793C" w:themeColor="accent1" w:themeShade="BF"/>
      <w:u w:val="single"/>
      <w:vertAlign w:val="baseline"/>
      <w:lang w:val="de-CH"/>
    </w:rPr>
  </w:style>
  <w:style w:type="paragraph" w:styleId="Sprechblasentext">
    <w:name w:val="Balloon Text"/>
    <w:basedOn w:val="Standard"/>
    <w:rsid w:val="009D48A4"/>
    <w:pPr>
      <w:keepLines/>
    </w:pPr>
    <w:rPr>
      <w:rFonts w:cs="Tahoma"/>
      <w:sz w:val="14"/>
      <w:szCs w:val="16"/>
    </w:rPr>
  </w:style>
  <w:style w:type="paragraph" w:styleId="Beschriftung">
    <w:name w:val="caption"/>
    <w:basedOn w:val="Standard"/>
    <w:next w:val="Standard"/>
    <w:rsid w:val="009D48A4"/>
    <w:pPr>
      <w:keepLines/>
    </w:pPr>
    <w:rPr>
      <w:b/>
      <w:bCs/>
      <w:sz w:val="14"/>
      <w:szCs w:val="20"/>
    </w:rPr>
  </w:style>
  <w:style w:type="character" w:styleId="Kommentarzeichen">
    <w:name w:val="annotation reference"/>
    <w:basedOn w:val="Absatz-Standardschriftart"/>
    <w:rsid w:val="009D48A4"/>
    <w:rPr>
      <w:sz w:val="14"/>
      <w:szCs w:val="16"/>
      <w:lang w:val="de-CH"/>
    </w:rPr>
  </w:style>
  <w:style w:type="paragraph" w:styleId="Kommentartext">
    <w:name w:val="annotation text"/>
    <w:basedOn w:val="Standard"/>
    <w:rsid w:val="009D48A4"/>
    <w:rPr>
      <w:sz w:val="14"/>
      <w:szCs w:val="20"/>
    </w:rPr>
  </w:style>
  <w:style w:type="paragraph" w:styleId="Kommentarthema">
    <w:name w:val="annotation subject"/>
    <w:basedOn w:val="Kommentartext"/>
    <w:next w:val="Kommentartext"/>
    <w:rsid w:val="00DE409C"/>
    <w:rPr>
      <w:b/>
      <w:bCs/>
    </w:rPr>
  </w:style>
  <w:style w:type="paragraph" w:styleId="Dokumentstruktur">
    <w:name w:val="Document Map"/>
    <w:basedOn w:val="Standard"/>
    <w:rsid w:val="009D48A4"/>
    <w:rPr>
      <w:rFonts w:cs="Tahoma"/>
      <w:szCs w:val="20"/>
    </w:rPr>
  </w:style>
  <w:style w:type="character" w:styleId="Endnotenzeichen">
    <w:name w:val="endnote reference"/>
    <w:basedOn w:val="Absatz-Standardschriftart"/>
    <w:rsid w:val="00DE409C"/>
    <w:rPr>
      <w:vertAlign w:val="superscript"/>
      <w:lang w:val="de-CH"/>
    </w:rPr>
  </w:style>
  <w:style w:type="paragraph" w:styleId="Endnotentext">
    <w:name w:val="endnote text"/>
    <w:basedOn w:val="Standard"/>
    <w:rsid w:val="009D48A4"/>
    <w:rPr>
      <w:sz w:val="14"/>
      <w:szCs w:val="20"/>
    </w:rPr>
  </w:style>
  <w:style w:type="character" w:styleId="Funotenzeichen">
    <w:name w:val="footnote reference"/>
    <w:basedOn w:val="Absatz-Standardschriftart"/>
    <w:rsid w:val="00DE409C"/>
    <w:rPr>
      <w:vertAlign w:val="superscript"/>
      <w:lang w:val="de-CH"/>
    </w:rPr>
  </w:style>
  <w:style w:type="paragraph" w:styleId="Funotentext">
    <w:name w:val="footnote text"/>
    <w:basedOn w:val="Standard"/>
    <w:rsid w:val="009D48A4"/>
    <w:rPr>
      <w:sz w:val="14"/>
      <w:szCs w:val="20"/>
    </w:rPr>
  </w:style>
  <w:style w:type="paragraph" w:styleId="Index1">
    <w:name w:val="index 1"/>
    <w:basedOn w:val="Standard"/>
    <w:next w:val="Standard"/>
    <w:autoRedefine/>
    <w:rsid w:val="00730FCB"/>
    <w:pPr>
      <w:ind w:left="284" w:hanging="284"/>
    </w:pPr>
  </w:style>
  <w:style w:type="paragraph" w:styleId="Index2">
    <w:name w:val="index 2"/>
    <w:basedOn w:val="Standard"/>
    <w:next w:val="Standard"/>
    <w:autoRedefine/>
    <w:rsid w:val="00730FCB"/>
    <w:pPr>
      <w:ind w:left="568" w:hanging="284"/>
    </w:pPr>
  </w:style>
  <w:style w:type="paragraph" w:styleId="Index3">
    <w:name w:val="index 3"/>
    <w:basedOn w:val="Standard"/>
    <w:next w:val="Standard"/>
    <w:autoRedefine/>
    <w:rsid w:val="00730FCB"/>
    <w:pPr>
      <w:ind w:left="851" w:hanging="284"/>
    </w:pPr>
  </w:style>
  <w:style w:type="paragraph" w:styleId="Index4">
    <w:name w:val="index 4"/>
    <w:basedOn w:val="Standard"/>
    <w:next w:val="Standard"/>
    <w:autoRedefine/>
    <w:rsid w:val="00730FCB"/>
    <w:pPr>
      <w:ind w:left="1135" w:hanging="284"/>
    </w:pPr>
  </w:style>
  <w:style w:type="paragraph" w:styleId="Index5">
    <w:name w:val="index 5"/>
    <w:basedOn w:val="Standard"/>
    <w:next w:val="Standard"/>
    <w:autoRedefine/>
    <w:rsid w:val="00730FCB"/>
    <w:pPr>
      <w:ind w:left="1418" w:hanging="284"/>
    </w:pPr>
  </w:style>
  <w:style w:type="paragraph" w:styleId="Index6">
    <w:name w:val="index 6"/>
    <w:basedOn w:val="Standard"/>
    <w:next w:val="Standard"/>
    <w:autoRedefine/>
    <w:rsid w:val="00730FCB"/>
    <w:pPr>
      <w:ind w:left="1702" w:hanging="284"/>
    </w:pPr>
  </w:style>
  <w:style w:type="paragraph" w:styleId="Index7">
    <w:name w:val="index 7"/>
    <w:basedOn w:val="Standard"/>
    <w:next w:val="Standard"/>
    <w:autoRedefine/>
    <w:rsid w:val="00730FCB"/>
    <w:pPr>
      <w:ind w:left="1985" w:hanging="284"/>
    </w:pPr>
  </w:style>
  <w:style w:type="paragraph" w:styleId="Index8">
    <w:name w:val="index 8"/>
    <w:basedOn w:val="Standard"/>
    <w:next w:val="Standard"/>
    <w:autoRedefine/>
    <w:rsid w:val="00730FCB"/>
    <w:pPr>
      <w:ind w:left="2269" w:hanging="284"/>
    </w:pPr>
  </w:style>
  <w:style w:type="paragraph" w:styleId="Index9">
    <w:name w:val="index 9"/>
    <w:basedOn w:val="Standard"/>
    <w:next w:val="Standard"/>
    <w:autoRedefine/>
    <w:rsid w:val="00730FCB"/>
    <w:pPr>
      <w:ind w:left="2552" w:hanging="284"/>
    </w:pPr>
  </w:style>
  <w:style w:type="paragraph" w:styleId="Indexberschrift">
    <w:name w:val="index heading"/>
    <w:basedOn w:val="Standard"/>
    <w:next w:val="Index1"/>
    <w:rsid w:val="00730FCB"/>
    <w:pPr>
      <w:keepNext/>
      <w:keepLines/>
    </w:pPr>
    <w:rPr>
      <w:rFonts w:cs="Arial"/>
      <w:b/>
      <w:bCs/>
    </w:rPr>
  </w:style>
  <w:style w:type="paragraph" w:styleId="Makrotext">
    <w:name w:val="macro"/>
    <w:rsid w:val="00C70241"/>
    <w:rPr>
      <w:rFonts w:ascii="Verdana" w:hAnsi="Verdana" w:cs="Courier New"/>
      <w:sz w:val="22"/>
    </w:rPr>
  </w:style>
  <w:style w:type="paragraph" w:styleId="Rechtsgrundlagenverzeichnis">
    <w:name w:val="table of authorities"/>
    <w:basedOn w:val="Standard"/>
    <w:next w:val="Standard"/>
    <w:rsid w:val="005E7E3B"/>
    <w:pPr>
      <w:ind w:left="284" w:hanging="284"/>
    </w:pPr>
  </w:style>
  <w:style w:type="paragraph" w:styleId="Abbildungsverzeichnis">
    <w:name w:val="table of figures"/>
    <w:basedOn w:val="Standard"/>
    <w:next w:val="Standard"/>
    <w:rsid w:val="00DE409C"/>
  </w:style>
  <w:style w:type="paragraph" w:styleId="RGV-berschrift">
    <w:name w:val="toa heading"/>
    <w:basedOn w:val="Standard"/>
    <w:next w:val="Standard"/>
    <w:rsid w:val="002645DC"/>
    <w:pPr>
      <w:keepNext/>
      <w:keepLines/>
    </w:pPr>
    <w:rPr>
      <w:rFonts w:cs="Arial"/>
      <w:b/>
      <w:bCs/>
    </w:rPr>
  </w:style>
  <w:style w:type="paragraph" w:styleId="Verzeichnis4">
    <w:name w:val="toc 4"/>
    <w:basedOn w:val="Standard"/>
    <w:next w:val="Standard"/>
    <w:uiPriority w:val="39"/>
    <w:rsid w:val="00336607"/>
    <w:pPr>
      <w:tabs>
        <w:tab w:val="right" w:leader="dot" w:pos="9072"/>
      </w:tabs>
    </w:pPr>
  </w:style>
  <w:style w:type="paragraph" w:styleId="Verzeichnis5">
    <w:name w:val="toc 5"/>
    <w:basedOn w:val="Standard"/>
    <w:next w:val="Standard"/>
    <w:uiPriority w:val="39"/>
    <w:rsid w:val="00336607"/>
    <w:pPr>
      <w:tabs>
        <w:tab w:val="right" w:leader="dot" w:pos="9072"/>
      </w:tabs>
    </w:pPr>
  </w:style>
  <w:style w:type="paragraph" w:styleId="Verzeichnis6">
    <w:name w:val="toc 6"/>
    <w:basedOn w:val="Standard"/>
    <w:next w:val="Standard"/>
    <w:uiPriority w:val="39"/>
    <w:rsid w:val="00336607"/>
    <w:pPr>
      <w:tabs>
        <w:tab w:val="right" w:leader="dot" w:pos="9072"/>
      </w:tabs>
    </w:pPr>
  </w:style>
  <w:style w:type="paragraph" w:styleId="Verzeichnis7">
    <w:name w:val="toc 7"/>
    <w:basedOn w:val="Standard"/>
    <w:next w:val="Standard"/>
    <w:uiPriority w:val="39"/>
    <w:rsid w:val="00336607"/>
    <w:pPr>
      <w:tabs>
        <w:tab w:val="right" w:leader="dot" w:pos="9072"/>
      </w:tabs>
    </w:pPr>
  </w:style>
  <w:style w:type="paragraph" w:styleId="Verzeichnis8">
    <w:name w:val="toc 8"/>
    <w:basedOn w:val="Standard"/>
    <w:next w:val="Standard"/>
    <w:uiPriority w:val="39"/>
    <w:rsid w:val="00336607"/>
    <w:pPr>
      <w:tabs>
        <w:tab w:val="right" w:leader="dot" w:pos="9072"/>
      </w:tabs>
    </w:pPr>
  </w:style>
  <w:style w:type="paragraph" w:styleId="Verzeichnis9">
    <w:name w:val="toc 9"/>
    <w:basedOn w:val="Standard"/>
    <w:next w:val="Standard"/>
    <w:uiPriority w:val="39"/>
    <w:rsid w:val="00336607"/>
    <w:pPr>
      <w:tabs>
        <w:tab w:val="right" w:leader="dot" w:pos="9072"/>
      </w:tabs>
    </w:pPr>
  </w:style>
  <w:style w:type="paragraph" w:styleId="Titel">
    <w:name w:val="Title"/>
    <w:basedOn w:val="Standard"/>
    <w:next w:val="Standard"/>
    <w:qFormat/>
    <w:rsid w:val="00BF2DBD"/>
    <w:pPr>
      <w:keepNext/>
      <w:keepLines/>
    </w:pPr>
    <w:rPr>
      <w:rFonts w:cs="Arial"/>
      <w:b/>
      <w:bCs/>
      <w:sz w:val="26"/>
      <w:szCs w:val="32"/>
    </w:rPr>
  </w:style>
  <w:style w:type="paragraph" w:customStyle="1" w:styleId="Subject">
    <w:name w:val="Subject"/>
    <w:basedOn w:val="Standard"/>
    <w:rsid w:val="00040FD6"/>
    <w:rPr>
      <w:b/>
    </w:rPr>
  </w:style>
  <w:style w:type="paragraph" w:styleId="Untertitel">
    <w:name w:val="Subtitle"/>
    <w:basedOn w:val="Standard"/>
    <w:next w:val="Standard"/>
    <w:qFormat/>
    <w:rsid w:val="00BF2DBD"/>
    <w:pPr>
      <w:keepNext/>
      <w:keepLines/>
    </w:pPr>
    <w:rPr>
      <w:rFonts w:cs="Arial"/>
      <w:b/>
    </w:rPr>
  </w:style>
  <w:style w:type="paragraph" w:customStyle="1" w:styleId="TextTogether">
    <w:name w:val="TextTogether"/>
    <w:basedOn w:val="Standard"/>
    <w:rsid w:val="005E7E3B"/>
    <w:pPr>
      <w:keepNext/>
      <w:keepLines/>
    </w:pPr>
  </w:style>
  <w:style w:type="character" w:styleId="Fett">
    <w:name w:val="Strong"/>
    <w:basedOn w:val="Absatz-Standardschriftart"/>
    <w:rsid w:val="00F62297"/>
    <w:rPr>
      <w:rFonts w:ascii="Verdana" w:hAnsi="Verdana"/>
      <w:b/>
      <w:bCs/>
      <w:lang w:val="de-CH"/>
    </w:rPr>
  </w:style>
  <w:style w:type="character" w:customStyle="1" w:styleId="Beschreibung">
    <w:name w:val="Beschreibung"/>
    <w:basedOn w:val="Absatz-Standardschriftart"/>
    <w:rsid w:val="00665FFA"/>
    <w:rPr>
      <w:sz w:val="14"/>
      <w:lang w:val="de-CH"/>
    </w:rPr>
  </w:style>
  <w:style w:type="paragraph" w:styleId="Gruformel">
    <w:name w:val="Closing"/>
    <w:basedOn w:val="Standard"/>
    <w:rsid w:val="00E00A1D"/>
    <w:pPr>
      <w:keepNext/>
      <w:keepLines/>
    </w:pPr>
  </w:style>
  <w:style w:type="paragraph" w:customStyle="1" w:styleId="Separator">
    <w:name w:val="Separator"/>
    <w:basedOn w:val="Standard"/>
    <w:next w:val="Standard"/>
    <w:rsid w:val="000F79CA"/>
    <w:pPr>
      <w:pBdr>
        <w:bottom w:val="single" w:sz="4" w:space="1" w:color="auto"/>
      </w:pBdr>
    </w:pPr>
  </w:style>
  <w:style w:type="paragraph" w:styleId="Unterschrift">
    <w:name w:val="Signature"/>
    <w:basedOn w:val="Standard"/>
    <w:rsid w:val="00486D68"/>
    <w:pPr>
      <w:keepNext/>
      <w:keepLines/>
    </w:pPr>
  </w:style>
  <w:style w:type="character" w:styleId="Hervorhebung">
    <w:name w:val="Emphasis"/>
    <w:basedOn w:val="Absatz-Standardschriftart"/>
    <w:rsid w:val="00BF2DBD"/>
    <w:rPr>
      <w:rFonts w:ascii="Arial" w:hAnsi="Arial"/>
      <w:b/>
      <w:iCs/>
      <w:sz w:val="22"/>
      <w:lang w:val="de-CH"/>
    </w:rPr>
  </w:style>
  <w:style w:type="character" w:styleId="BesuchterLink">
    <w:name w:val="FollowedHyperlink"/>
    <w:basedOn w:val="Absatz-Standardschriftart"/>
    <w:rsid w:val="000A67FE"/>
    <w:rPr>
      <w:dstrike w:val="0"/>
      <w:u w:val="none"/>
      <w:vertAlign w:val="baseline"/>
      <w:lang w:val="de-CH"/>
    </w:rPr>
  </w:style>
  <w:style w:type="paragraph" w:customStyle="1" w:styleId="Beilagen">
    <w:name w:val="Beilagen"/>
    <w:basedOn w:val="Standard"/>
    <w:rsid w:val="006D7724"/>
    <w:pPr>
      <w:keepNext/>
    </w:pPr>
  </w:style>
  <w:style w:type="paragraph" w:customStyle="1" w:styleId="zOawDeliveryOption">
    <w:name w:val="zOawDeliveryOption"/>
    <w:basedOn w:val="Standard"/>
    <w:rsid w:val="000A67FE"/>
    <w:rPr>
      <w:b/>
    </w:rPr>
  </w:style>
  <w:style w:type="paragraph" w:customStyle="1" w:styleId="zOawDeliveryOption2">
    <w:name w:val="zOawDeliveryOption2"/>
    <w:basedOn w:val="Standard"/>
    <w:rsid w:val="000A67FE"/>
    <w:rPr>
      <w:b/>
    </w:rPr>
  </w:style>
  <w:style w:type="paragraph" w:customStyle="1" w:styleId="zOawRecipient">
    <w:name w:val="zOawRecipient"/>
    <w:basedOn w:val="Standard"/>
    <w:rsid w:val="000A67FE"/>
  </w:style>
  <w:style w:type="paragraph" w:customStyle="1" w:styleId="AuflistungmitNummern">
    <w:name w:val="Auflistung mit Nummern"/>
    <w:basedOn w:val="Standard"/>
    <w:rsid w:val="00F67345"/>
    <w:pPr>
      <w:numPr>
        <w:numId w:val="13"/>
      </w:numPr>
      <w:ind w:left="284"/>
    </w:pPr>
  </w:style>
  <w:style w:type="paragraph" w:customStyle="1" w:styleId="AuflistungmitSymbolen">
    <w:name w:val="Auflistung mit Symbolen"/>
    <w:basedOn w:val="Standard"/>
    <w:qFormat/>
    <w:rsid w:val="008E6AFE"/>
    <w:pPr>
      <w:numPr>
        <w:numId w:val="26"/>
      </w:numPr>
    </w:pPr>
    <w:rPr>
      <w:b/>
    </w:rPr>
  </w:style>
  <w:style w:type="paragraph" w:customStyle="1" w:styleId="AuflistungmitBuchstaben">
    <w:name w:val="Auflistung mit Buchstaben"/>
    <w:basedOn w:val="Standard"/>
    <w:rsid w:val="00F67345"/>
    <w:pPr>
      <w:numPr>
        <w:numId w:val="16"/>
      </w:numPr>
      <w:ind w:left="284"/>
    </w:pPr>
  </w:style>
  <w:style w:type="paragraph" w:customStyle="1" w:styleId="DokumentTyp">
    <w:name w:val="Dokument Typ"/>
    <w:basedOn w:val="Standard"/>
    <w:rsid w:val="00F7712B"/>
    <w:rPr>
      <w:b/>
      <w:sz w:val="28"/>
    </w:rPr>
  </w:style>
  <w:style w:type="paragraph" w:customStyle="1" w:styleId="OutputprofileTitle">
    <w:name w:val="OutputprofileTitle"/>
    <w:basedOn w:val="Standard"/>
    <w:next w:val="OutputprofileText"/>
    <w:rsid w:val="00242223"/>
    <w:pPr>
      <w:keepLines/>
      <w:spacing w:line="240" w:lineRule="auto"/>
    </w:pPr>
    <w:rPr>
      <w:b/>
      <w:sz w:val="14"/>
    </w:rPr>
  </w:style>
  <w:style w:type="paragraph" w:customStyle="1" w:styleId="OutputprofileText">
    <w:name w:val="OutputprofileText"/>
    <w:basedOn w:val="Standard"/>
    <w:rsid w:val="008A3267"/>
    <w:pPr>
      <w:keepLines/>
      <w:spacing w:line="240" w:lineRule="auto"/>
    </w:pPr>
    <w:rPr>
      <w:sz w:val="14"/>
    </w:rPr>
  </w:style>
  <w:style w:type="paragraph" w:styleId="Blocktext">
    <w:name w:val="Block Text"/>
    <w:basedOn w:val="Standard"/>
    <w:rsid w:val="009D48A4"/>
  </w:style>
  <w:style w:type="paragraph" w:styleId="Textkrper">
    <w:name w:val="Body Text"/>
    <w:basedOn w:val="Standard"/>
    <w:rsid w:val="009D48A4"/>
  </w:style>
  <w:style w:type="paragraph" w:styleId="Textkrper2">
    <w:name w:val="Body Text 2"/>
    <w:basedOn w:val="Standard"/>
    <w:rsid w:val="009D48A4"/>
  </w:style>
  <w:style w:type="paragraph" w:styleId="Textkrper3">
    <w:name w:val="Body Text 3"/>
    <w:basedOn w:val="Standard"/>
    <w:rsid w:val="009D48A4"/>
    <w:rPr>
      <w:szCs w:val="16"/>
    </w:rPr>
  </w:style>
  <w:style w:type="paragraph" w:styleId="Textkrper-Erstzeileneinzug">
    <w:name w:val="Body Text First Indent"/>
    <w:basedOn w:val="Textkrper"/>
    <w:rsid w:val="009D48A4"/>
  </w:style>
  <w:style w:type="paragraph" w:styleId="Textkrper-Zeileneinzug">
    <w:name w:val="Body Text Indent"/>
    <w:basedOn w:val="Standard"/>
    <w:rsid w:val="009D48A4"/>
  </w:style>
  <w:style w:type="paragraph" w:styleId="Textkrper-Erstzeileneinzug2">
    <w:name w:val="Body Text First Indent 2"/>
    <w:basedOn w:val="Textkrper-Zeileneinzug"/>
    <w:rsid w:val="009D48A4"/>
  </w:style>
  <w:style w:type="paragraph" w:styleId="Textkrper-Einzug2">
    <w:name w:val="Body Text Indent 2"/>
    <w:basedOn w:val="Standard"/>
    <w:rsid w:val="009D48A4"/>
  </w:style>
  <w:style w:type="paragraph" w:styleId="Textkrper-Einzug3">
    <w:name w:val="Body Text Indent 3"/>
    <w:basedOn w:val="Standard"/>
    <w:rsid w:val="009D48A4"/>
    <w:rPr>
      <w:szCs w:val="16"/>
    </w:rPr>
  </w:style>
  <w:style w:type="paragraph" w:styleId="Umschlagadresse">
    <w:name w:val="envelope address"/>
    <w:basedOn w:val="Standard"/>
    <w:rsid w:val="009D48A4"/>
    <w:pPr>
      <w:framePr w:w="4320" w:h="2160" w:hRule="exact" w:hSpace="141" w:wrap="auto" w:hAnchor="page" w:xAlign="center" w:yAlign="bottom"/>
      <w:ind w:left="1"/>
    </w:pPr>
    <w:rPr>
      <w:rFonts w:cs="Arial"/>
    </w:rPr>
  </w:style>
  <w:style w:type="paragraph" w:styleId="Umschlagabsenderadresse">
    <w:name w:val="envelope return"/>
    <w:basedOn w:val="Standard"/>
    <w:rsid w:val="009D48A4"/>
    <w:rPr>
      <w:rFonts w:cs="Arial"/>
      <w:szCs w:val="20"/>
    </w:rPr>
  </w:style>
  <w:style w:type="paragraph" w:styleId="HTMLAdresse">
    <w:name w:val="HTML Address"/>
    <w:basedOn w:val="Standard"/>
    <w:rsid w:val="00730FCB"/>
    <w:rPr>
      <w:iCs/>
    </w:rPr>
  </w:style>
  <w:style w:type="character" w:styleId="HTMLZitat">
    <w:name w:val="HTML Cite"/>
    <w:basedOn w:val="Absatz-Standardschriftart"/>
    <w:rsid w:val="00730FCB"/>
    <w:rPr>
      <w:iCs/>
      <w:lang w:val="de-CH"/>
    </w:rPr>
  </w:style>
  <w:style w:type="character" w:styleId="HTMLCode">
    <w:name w:val="HTML Code"/>
    <w:basedOn w:val="Absatz-Standardschriftart"/>
    <w:rsid w:val="00730FCB"/>
    <w:rPr>
      <w:rFonts w:ascii="Verdana" w:hAnsi="Verdana" w:cs="Courier New"/>
      <w:sz w:val="22"/>
      <w:szCs w:val="20"/>
      <w:lang w:val="de-CH"/>
    </w:rPr>
  </w:style>
  <w:style w:type="character" w:styleId="HTMLDefinition">
    <w:name w:val="HTML Definition"/>
    <w:basedOn w:val="Absatz-Standardschriftart"/>
    <w:rsid w:val="00730FCB"/>
    <w:rPr>
      <w:iCs/>
      <w:lang w:val="de-CH"/>
    </w:rPr>
  </w:style>
  <w:style w:type="character" w:styleId="HTMLTastatur">
    <w:name w:val="HTML Keyboard"/>
    <w:basedOn w:val="Absatz-Standardschriftart"/>
    <w:rsid w:val="00730FCB"/>
    <w:rPr>
      <w:rFonts w:ascii="Verdana" w:hAnsi="Verdana" w:cs="Courier New"/>
      <w:sz w:val="22"/>
      <w:szCs w:val="20"/>
      <w:lang w:val="de-CH"/>
    </w:rPr>
  </w:style>
  <w:style w:type="paragraph" w:styleId="HTMLVorformatiert">
    <w:name w:val="HTML Preformatted"/>
    <w:basedOn w:val="Standard"/>
    <w:rsid w:val="00730FCB"/>
    <w:rPr>
      <w:rFonts w:cs="Courier New"/>
      <w:szCs w:val="20"/>
    </w:rPr>
  </w:style>
  <w:style w:type="character" w:styleId="HTMLBeispiel">
    <w:name w:val="HTML Sample"/>
    <w:basedOn w:val="Absatz-Standardschriftart"/>
    <w:rsid w:val="00730FCB"/>
    <w:rPr>
      <w:rFonts w:ascii="Verdana" w:hAnsi="Verdana" w:cs="Courier New"/>
      <w:sz w:val="22"/>
      <w:lang w:val="de-CH"/>
    </w:rPr>
  </w:style>
  <w:style w:type="character" w:styleId="HTMLSchreibmaschine">
    <w:name w:val="HTML Typewriter"/>
    <w:basedOn w:val="Absatz-Standardschriftart"/>
    <w:rsid w:val="00730FCB"/>
    <w:rPr>
      <w:rFonts w:ascii="Verdana" w:hAnsi="Verdana" w:cs="Courier New"/>
      <w:sz w:val="20"/>
      <w:szCs w:val="20"/>
      <w:lang w:val="de-CH"/>
    </w:rPr>
  </w:style>
  <w:style w:type="character" w:styleId="HTMLVariable">
    <w:name w:val="HTML Variable"/>
    <w:basedOn w:val="Absatz-Standardschriftart"/>
    <w:rsid w:val="00730FCB"/>
    <w:rPr>
      <w:iCs/>
      <w:lang w:val="de-CH"/>
    </w:rPr>
  </w:style>
  <w:style w:type="character" w:styleId="Zeilennummer">
    <w:name w:val="line number"/>
    <w:basedOn w:val="Absatz-Standardschriftart"/>
    <w:rsid w:val="00730FCB"/>
    <w:rPr>
      <w:lang w:val="de-CH"/>
    </w:rPr>
  </w:style>
  <w:style w:type="paragraph" w:styleId="Liste">
    <w:name w:val="List"/>
    <w:basedOn w:val="Standard"/>
    <w:rsid w:val="00730FCB"/>
    <w:pPr>
      <w:ind w:left="283" w:hanging="283"/>
    </w:pPr>
  </w:style>
  <w:style w:type="paragraph" w:styleId="Liste2">
    <w:name w:val="List 2"/>
    <w:basedOn w:val="Standard"/>
    <w:rsid w:val="00730FCB"/>
    <w:pPr>
      <w:ind w:left="566" w:hanging="283"/>
    </w:pPr>
  </w:style>
  <w:style w:type="paragraph" w:styleId="Liste3">
    <w:name w:val="List 3"/>
    <w:basedOn w:val="Standard"/>
    <w:rsid w:val="00730FCB"/>
    <w:pPr>
      <w:ind w:left="849" w:hanging="283"/>
    </w:pPr>
  </w:style>
  <w:style w:type="paragraph" w:styleId="Liste4">
    <w:name w:val="List 4"/>
    <w:basedOn w:val="Standard"/>
    <w:rsid w:val="00730FCB"/>
    <w:pPr>
      <w:ind w:left="1132" w:hanging="283"/>
    </w:pPr>
  </w:style>
  <w:style w:type="paragraph" w:styleId="Liste5">
    <w:name w:val="List 5"/>
    <w:basedOn w:val="Standard"/>
    <w:rsid w:val="00730FCB"/>
    <w:pPr>
      <w:ind w:left="1415" w:hanging="283"/>
    </w:pPr>
  </w:style>
  <w:style w:type="paragraph" w:styleId="Nachrichtenkopf">
    <w:name w:val="Message Header"/>
    <w:basedOn w:val="Standard"/>
    <w:rsid w:val="00730FCB"/>
    <w:rPr>
      <w:rFonts w:cs="Arial"/>
      <w:b/>
    </w:rPr>
  </w:style>
  <w:style w:type="paragraph" w:styleId="StandardWeb">
    <w:name w:val="Normal (Web)"/>
    <w:basedOn w:val="Standard"/>
    <w:rsid w:val="00A02515"/>
  </w:style>
  <w:style w:type="paragraph" w:styleId="Standardeinzug">
    <w:name w:val="Normal Indent"/>
    <w:basedOn w:val="Standard"/>
    <w:rsid w:val="00A02515"/>
    <w:pPr>
      <w:ind w:left="1701"/>
    </w:pPr>
  </w:style>
  <w:style w:type="paragraph" w:styleId="Fu-Endnotenberschrift">
    <w:name w:val="Note Heading"/>
    <w:basedOn w:val="Standard"/>
    <w:next w:val="Standard"/>
    <w:rsid w:val="00A02515"/>
  </w:style>
  <w:style w:type="character" w:styleId="Seitenzahl">
    <w:name w:val="page number"/>
    <w:basedOn w:val="Absatz-Standardschriftart"/>
    <w:rsid w:val="00A02515"/>
    <w:rPr>
      <w:lang w:val="de-CH"/>
    </w:rPr>
  </w:style>
  <w:style w:type="paragraph" w:styleId="NurText">
    <w:name w:val="Plain Text"/>
    <w:basedOn w:val="Standard"/>
    <w:rsid w:val="00A02515"/>
    <w:rPr>
      <w:rFonts w:cs="Courier New"/>
      <w:szCs w:val="20"/>
    </w:rPr>
  </w:style>
  <w:style w:type="paragraph" w:styleId="Anrede">
    <w:name w:val="Salutation"/>
    <w:basedOn w:val="Standard"/>
    <w:next w:val="Standard"/>
    <w:rsid w:val="000F79CA"/>
    <w:pPr>
      <w:keepLines/>
    </w:pPr>
  </w:style>
  <w:style w:type="table" w:styleId="TabelleSpalten1">
    <w:name w:val="Table Columns 1"/>
    <w:basedOn w:val="NormaleTabelle"/>
    <w:rsid w:val="005E7E3B"/>
    <w:pPr>
      <w:adjustRightInd w:val="0"/>
      <w:snapToGrid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atum">
    <w:name w:val="Date"/>
    <w:basedOn w:val="Standard"/>
    <w:next w:val="Standard"/>
    <w:rsid w:val="00DA15EA"/>
    <w:rPr>
      <w:sz w:val="14"/>
    </w:rPr>
  </w:style>
  <w:style w:type="paragraph" w:customStyle="1" w:styleId="AuflistungmitCheckboxen">
    <w:name w:val="Auflistung mit Checkboxen"/>
    <w:basedOn w:val="Standard"/>
    <w:rsid w:val="00F67345"/>
    <w:pPr>
      <w:numPr>
        <w:numId w:val="15"/>
      </w:numPr>
      <w:ind w:left="284"/>
    </w:pPr>
  </w:style>
  <w:style w:type="paragraph" w:customStyle="1" w:styleId="BeilagenTitel">
    <w:name w:val="Beilagen Titel"/>
    <w:basedOn w:val="Beilagen"/>
    <w:next w:val="Beilagen"/>
    <w:rsid w:val="00983111"/>
  </w:style>
  <w:style w:type="paragraph" w:customStyle="1" w:styleId="NormalKeepTogether">
    <w:name w:val="NormalKeepTogether"/>
    <w:basedOn w:val="Standard"/>
    <w:rsid w:val="002A25D1"/>
    <w:pPr>
      <w:keepNext/>
      <w:keepLines/>
    </w:pPr>
  </w:style>
  <w:style w:type="paragraph" w:customStyle="1" w:styleId="PositionmitBetrag">
    <w:name w:val="Position mit Betrag"/>
    <w:basedOn w:val="Standard"/>
    <w:rsid w:val="002A25D1"/>
    <w:pPr>
      <w:tabs>
        <w:tab w:val="left" w:pos="7371"/>
        <w:tab w:val="decimal" w:pos="8732"/>
      </w:tabs>
      <w:ind w:right="2835"/>
    </w:pPr>
  </w:style>
  <w:style w:type="paragraph" w:customStyle="1" w:styleId="UnterschriftLinie">
    <w:name w:val="Unterschrift Linie"/>
    <w:basedOn w:val="Standard"/>
    <w:next w:val="UnterschriftText"/>
    <w:rsid w:val="00002F1E"/>
    <w:pPr>
      <w:keepNext/>
      <w:keepLines/>
      <w:tabs>
        <w:tab w:val="left" w:leader="underscore" w:pos="3119"/>
        <w:tab w:val="left" w:pos="4536"/>
        <w:tab w:val="right" w:leader="underscore" w:pos="7655"/>
      </w:tabs>
    </w:pPr>
    <w:rPr>
      <w:sz w:val="8"/>
    </w:rPr>
  </w:style>
  <w:style w:type="paragraph" w:customStyle="1" w:styleId="UnterschriftText">
    <w:name w:val="Unterschrift Text"/>
    <w:basedOn w:val="Standard"/>
    <w:rsid w:val="00002F1E"/>
    <w:pPr>
      <w:keepNext/>
      <w:keepLines/>
      <w:tabs>
        <w:tab w:val="left" w:pos="4536"/>
      </w:tabs>
    </w:pPr>
    <w:rPr>
      <w:kern w:val="10"/>
      <w:position w:val="10"/>
      <w:sz w:val="17"/>
    </w:rPr>
  </w:style>
  <w:style w:type="paragraph" w:customStyle="1" w:styleId="Topic075">
    <w:name w:val="Topic075"/>
    <w:basedOn w:val="Standard"/>
    <w:rsid w:val="002A25D1"/>
    <w:pPr>
      <w:tabs>
        <w:tab w:val="right" w:leader="underscore" w:pos="9356"/>
      </w:tabs>
      <w:ind w:left="425" w:hanging="425"/>
    </w:pPr>
  </w:style>
  <w:style w:type="paragraph" w:customStyle="1" w:styleId="Topic300">
    <w:name w:val="Topic300"/>
    <w:basedOn w:val="Standard"/>
    <w:rsid w:val="00002F1E"/>
    <w:pPr>
      <w:tabs>
        <w:tab w:val="right" w:leader="underscore" w:pos="9356"/>
      </w:tabs>
      <w:ind w:left="1701" w:hanging="1701"/>
    </w:pPr>
  </w:style>
  <w:style w:type="paragraph" w:customStyle="1" w:styleId="Topic600">
    <w:name w:val="Topic600"/>
    <w:basedOn w:val="Standard"/>
    <w:rsid w:val="00002F1E"/>
    <w:pPr>
      <w:tabs>
        <w:tab w:val="right" w:leader="underscore" w:pos="9356"/>
      </w:tabs>
      <w:ind w:left="3402" w:hanging="3402"/>
    </w:pPr>
  </w:style>
  <w:style w:type="paragraph" w:customStyle="1" w:styleId="Topic900">
    <w:name w:val="Topic900"/>
    <w:basedOn w:val="Standard"/>
    <w:rsid w:val="00002F1E"/>
    <w:pPr>
      <w:tabs>
        <w:tab w:val="right" w:leader="underscore" w:pos="9356"/>
      </w:tabs>
      <w:ind w:left="5103" w:hanging="5103"/>
    </w:pPr>
  </w:style>
  <w:style w:type="character" w:customStyle="1" w:styleId="Italic">
    <w:name w:val="Italic"/>
    <w:basedOn w:val="Absatz-Standardschriftart"/>
    <w:rsid w:val="002A25D1"/>
    <w:rPr>
      <w:i/>
      <w:lang w:val="de-CH"/>
    </w:rPr>
  </w:style>
  <w:style w:type="paragraph" w:styleId="Zitat">
    <w:name w:val="Quote"/>
    <w:basedOn w:val="Standard"/>
    <w:next w:val="Standard"/>
    <w:link w:val="ZitatZchn"/>
    <w:uiPriority w:val="29"/>
    <w:rsid w:val="00F7712B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7712B"/>
    <w:rPr>
      <w:rFonts w:ascii="Verdana" w:hAnsi="Verdana"/>
      <w:i/>
      <w:iCs/>
      <w:color w:val="000000" w:themeColor="text1"/>
      <w:sz w:val="22"/>
      <w:szCs w:val="24"/>
      <w:lang w:val="de-CH"/>
    </w:rPr>
  </w:style>
  <w:style w:type="character" w:styleId="SchwacheHervorhebung">
    <w:name w:val="Subtle Emphasis"/>
    <w:basedOn w:val="Absatz-Standardschriftart"/>
    <w:uiPriority w:val="19"/>
    <w:rsid w:val="007F0FFF"/>
    <w:rPr>
      <w:i/>
      <w:iCs/>
      <w:color w:val="808080" w:themeColor="text1" w:themeTint="7F"/>
      <w:lang w:val="de-CH"/>
    </w:rPr>
  </w:style>
  <w:style w:type="paragraph" w:styleId="Inhaltsverzeichnisberschrift">
    <w:name w:val="TOC Heading"/>
    <w:basedOn w:val="berschrift1"/>
    <w:next w:val="Standard"/>
    <w:uiPriority w:val="39"/>
    <w:unhideWhenUsed/>
    <w:rsid w:val="0098150F"/>
    <w:pPr>
      <w:numPr>
        <w:numId w:val="0"/>
      </w:numPr>
      <w:outlineLvl w:val="9"/>
    </w:pPr>
    <w:rPr>
      <w:rFonts w:asciiTheme="majorHAnsi" w:eastAsiaTheme="majorEastAsia" w:hAnsiTheme="majorHAnsi" w:cstheme="majorBidi"/>
      <w:snapToGrid/>
      <w:color w:val="62793C" w:themeColor="accent1" w:themeShade="BF"/>
      <w:sz w:val="28"/>
      <w:szCs w:val="28"/>
    </w:rPr>
  </w:style>
  <w:style w:type="paragraph" w:customStyle="1" w:styleId="UnterschriftFunktion">
    <w:name w:val="Unterschrift Funktion"/>
    <w:basedOn w:val="Unterschrift"/>
    <w:rsid w:val="00E530EE"/>
    <w:pPr>
      <w:spacing w:line="240" w:lineRule="exact"/>
    </w:pPr>
    <w:rPr>
      <w:sz w:val="17"/>
    </w:rPr>
  </w:style>
  <w:style w:type="paragraph" w:customStyle="1" w:styleId="HeaderTitle">
    <w:name w:val="HeaderTitle"/>
    <w:basedOn w:val="Kopfzeile"/>
    <w:rsid w:val="002A25D1"/>
    <w:rPr>
      <w:b/>
    </w:rPr>
  </w:style>
  <w:style w:type="paragraph" w:customStyle="1" w:styleId="AbsenderText">
    <w:name w:val="Absender Text"/>
    <w:basedOn w:val="Standard"/>
    <w:rsid w:val="002A25D1"/>
  </w:style>
  <w:style w:type="paragraph" w:customStyle="1" w:styleId="AbsenderTitle">
    <w:name w:val="Absender Title"/>
    <w:basedOn w:val="AbsenderText"/>
    <w:rsid w:val="00CE41F5"/>
    <w:rPr>
      <w:b/>
    </w:rPr>
  </w:style>
  <w:style w:type="paragraph" w:customStyle="1" w:styleId="Referenz">
    <w:name w:val="Referenz"/>
    <w:basedOn w:val="Standard"/>
    <w:rsid w:val="00CE41F5"/>
    <w:rPr>
      <w:sz w:val="17"/>
    </w:rPr>
  </w:style>
  <w:style w:type="paragraph" w:customStyle="1" w:styleId="Klassifikation">
    <w:name w:val="Klassifikation"/>
    <w:basedOn w:val="Standard"/>
    <w:rsid w:val="00CE41F5"/>
    <w:rPr>
      <w:b/>
      <w:sz w:val="17"/>
    </w:rPr>
  </w:style>
  <w:style w:type="paragraph" w:customStyle="1" w:styleId="AbsendereineZeile">
    <w:name w:val="Absender eine Zeile"/>
    <w:basedOn w:val="Subject"/>
    <w:rsid w:val="002A25D1"/>
    <w:pPr>
      <w:spacing w:line="220" w:lineRule="exact"/>
    </w:pPr>
    <w:rPr>
      <w:b w:val="0"/>
      <w:sz w:val="17"/>
    </w:rPr>
  </w:style>
  <w:style w:type="paragraph" w:customStyle="1" w:styleId="Unsichtbar">
    <w:name w:val="Unsichtbar"/>
    <w:basedOn w:val="Subject"/>
    <w:rsid w:val="00BC6514"/>
    <w:pPr>
      <w:spacing w:line="240" w:lineRule="auto"/>
    </w:pPr>
    <w:rPr>
      <w:sz w:val="2"/>
    </w:rPr>
  </w:style>
  <w:style w:type="paragraph" w:customStyle="1" w:styleId="AuflistungmitSymbolenklein">
    <w:name w:val="Auflistung mit Symbolen klein"/>
    <w:basedOn w:val="Standard"/>
    <w:qFormat/>
    <w:rsid w:val="002A25D1"/>
    <w:pPr>
      <w:numPr>
        <w:numId w:val="24"/>
      </w:numPr>
      <w:ind w:left="284" w:hanging="284"/>
    </w:pPr>
  </w:style>
  <w:style w:type="paragraph" w:customStyle="1" w:styleId="ProtokollTitel">
    <w:name w:val="Protokoll Titel"/>
    <w:basedOn w:val="Titel"/>
    <w:next w:val="Standard"/>
    <w:qFormat/>
    <w:rsid w:val="002F6E4E"/>
    <w:rPr>
      <w:lang w:val="en-GB"/>
    </w:rPr>
  </w:style>
  <w:style w:type="paragraph" w:customStyle="1" w:styleId="TabelleTitel">
    <w:name w:val="Tabelle Titel"/>
    <w:basedOn w:val="Standard"/>
    <w:next w:val="TabelleText"/>
    <w:qFormat/>
    <w:rsid w:val="006D7BC6"/>
    <w:rPr>
      <w:b/>
      <w:lang w:val="en-GB"/>
    </w:rPr>
  </w:style>
  <w:style w:type="paragraph" w:customStyle="1" w:styleId="TabelleText">
    <w:name w:val="Tabelle Text"/>
    <w:basedOn w:val="Subject"/>
    <w:qFormat/>
    <w:rsid w:val="006D7BC6"/>
    <w:rPr>
      <w:b w:val="0"/>
      <w:lang w:val="en-GB"/>
    </w:rPr>
  </w:style>
  <w:style w:type="paragraph" w:styleId="Listenabsatz">
    <w:name w:val="List Paragraph"/>
    <w:basedOn w:val="Standard"/>
    <w:uiPriority w:val="34"/>
    <w:rsid w:val="007B12E7"/>
    <w:pPr>
      <w:ind w:left="720"/>
      <w:contextualSpacing/>
    </w:pPr>
  </w:style>
  <w:style w:type="paragraph" w:customStyle="1" w:styleId="Default">
    <w:name w:val="Default"/>
    <w:rsid w:val="00FD606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A54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4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inde">
  <a:themeElements>
    <a:clrScheme name="Linde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83A251"/>
      </a:accent1>
      <a:accent2>
        <a:srgbClr val="509374"/>
      </a:accent2>
      <a:accent3>
        <a:srgbClr val="587E99"/>
      </a:accent3>
      <a:accent4>
        <a:srgbClr val="7D5588"/>
      </a:accent4>
      <a:accent5>
        <a:srgbClr val="B04F5F"/>
      </a:accent5>
      <a:accent6>
        <a:srgbClr val="8A6438"/>
      </a:accent6>
      <a:hlink>
        <a:srgbClr val="0000FF"/>
      </a:hlink>
      <a:folHlink>
        <a:srgbClr val="800080"/>
      </a:folHlink>
    </a:clrScheme>
    <a:fontScheme name="Lind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ind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officeatwork xmlns="http://schemas.officeatwork.com/MasterProperties">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</officeatwork>
</file>

<file path=customXml/item2.xml><?xml version="1.0" encoding="utf-8"?>
<officeatwork xmlns="http://schemas.officeatwork.com/CustomXMLPart"/>
</file>

<file path=customXml/item3.xml><?xml version="1.0" encoding="utf-8"?>
<officeatwork xmlns="http://schemas.officeatwork.com/Formulas">eNp7v3u/jVt+UW5pTmKxgr4dAD33Bnw=</officeatwork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officeatwork xmlns="http://schemas.officeatwork.com/Document">eNp7v3u/jUt+cmlual6Jgr4dAD19BnI=</officeatwork>
</file>

<file path=customXml/itemProps1.xml><?xml version="1.0" encoding="utf-8"?>
<ds:datastoreItem xmlns:ds="http://schemas.openxmlformats.org/officeDocument/2006/customXml" ds:itemID="{3C8D8D96-AFE0-4C57-BBBB-88A8306153A1}">
  <ds:schemaRefs>
    <ds:schemaRef ds:uri="http://schemas.officeatwork.com/MasterProperties"/>
  </ds:schemaRefs>
</ds:datastoreItem>
</file>

<file path=customXml/itemProps2.xml><?xml version="1.0" encoding="utf-8"?>
<ds:datastoreItem xmlns:ds="http://schemas.openxmlformats.org/officeDocument/2006/customXml" ds:itemID="{DA793395-C3AA-4B93-A7F2-17119D14A9BD}">
  <ds:schemaRefs>
    <ds:schemaRef ds:uri="http://schemas.officeatwork.com/CustomXMLPart"/>
  </ds:schemaRefs>
</ds:datastoreItem>
</file>

<file path=customXml/itemProps3.xml><?xml version="1.0" encoding="utf-8"?>
<ds:datastoreItem xmlns:ds="http://schemas.openxmlformats.org/officeDocument/2006/customXml" ds:itemID="{1840C3BF-FB93-4322-82A3-6F671914BB82}">
  <ds:schemaRefs>
    <ds:schemaRef ds:uri="http://schemas.officeatwork.com/Formulas"/>
  </ds:schemaRefs>
</ds:datastoreItem>
</file>

<file path=customXml/itemProps4.xml><?xml version="1.0" encoding="utf-8"?>
<ds:datastoreItem xmlns:ds="http://schemas.openxmlformats.org/officeDocument/2006/customXml" ds:itemID="{6A439A27-3EC3-41B8-848C-4E07264AC74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FB8E38B-2A35-47BA-865F-58377F092358}">
  <ds:schemaRefs>
    <ds:schemaRef ds:uri="http://schemas.officeatwork.com/Document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1683</Characters>
  <Application>Microsoft Office Word</Application>
  <DocSecurity>0</DocSecurity>
  <Lines>14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Protokoll</vt:lpstr>
      <vt:lpstr>DocumentType</vt:lpstr>
    </vt:vector>
  </TitlesOfParts>
  <Manager/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cp:revision>6</cp:revision>
  <cp:lastPrinted>2026-08-18T08:48:00Z</cp:lastPrinted>
  <dcterms:created xsi:type="dcterms:W3CDTF">2026-08-18T08:33:00Z</dcterms:created>
  <dcterms:modified xsi:type="dcterms:W3CDTF">2026-08-18T08:49:00Z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cipient.EMail">
    <vt:lpwstr/>
  </property>
  <property fmtid="{D5CDD505-2E9C-101B-9397-08002B2CF9AE}" pid="3" name="Author.Name">
    <vt:lpwstr/>
  </property>
  <property fmtid="{D5CDD505-2E9C-101B-9397-08002B2CF9AE}" pid="4" name="Doc.Draft">
    <vt:lpwstr/>
  </property>
  <property fmtid="{D5CDD505-2E9C-101B-9397-08002B2CF9AE}" pid="5" name="Doc.Title">
    <vt:lpwstr/>
  </property>
  <property fmtid="{D5CDD505-2E9C-101B-9397-08002B2CF9AE}" pid="6" name="Doc.Subtitle">
    <vt:lpwstr/>
  </property>
  <property fmtid="{D5CDD505-2E9C-101B-9397-08002B2CF9AE}" pid="7" name="Doc.Minutes">
    <vt:lpwstr/>
  </property>
  <property fmtid="{D5CDD505-2E9C-101B-9397-08002B2CF9AE}" pid="8" name="Doc.Location">
    <vt:lpwstr/>
  </property>
  <property fmtid="{D5CDD505-2E9C-101B-9397-08002B2CF9AE}" pid="9" name="Doc.Participants">
    <vt:lpwstr/>
  </property>
  <property fmtid="{D5CDD505-2E9C-101B-9397-08002B2CF9AE}" pid="10" name="Doc.Excused">
    <vt:lpwstr/>
  </property>
  <property fmtid="{D5CDD505-2E9C-101B-9397-08002B2CF9AE}" pid="11" name="Doc.Distribution">
    <vt:lpwstr/>
  </property>
  <property fmtid="{D5CDD505-2E9C-101B-9397-08002B2CF9AE}" pid="12" name="Doc.Sign">
    <vt:lpwstr/>
  </property>
  <property fmtid="{D5CDD505-2E9C-101B-9397-08002B2CF9AE}" pid="13" name="Doc.DateTime">
    <vt:lpwstr/>
  </property>
  <property fmtid="{D5CDD505-2E9C-101B-9397-08002B2CF9AE}" pid="14" name="Organisation.Organisation">
    <vt:lpwstr/>
  </property>
  <property fmtid="{D5CDD505-2E9C-101B-9397-08002B2CF9AE}" pid="15" name="Doc.Traktanden">
    <vt:lpwstr/>
  </property>
  <property fmtid="{D5CDD505-2E9C-101B-9397-08002B2CF9AE}" pid="16" name="Doc.Topic">
    <vt:lpwstr/>
  </property>
  <property fmtid="{D5CDD505-2E9C-101B-9397-08002B2CF9AE}" pid="17" name="Doc.Enclosures">
    <vt:lpwstr/>
  </property>
  <property fmtid="{D5CDD505-2E9C-101B-9397-08002B2CF9AE}" pid="18" name="Organisation.City">
    <vt:lpwstr/>
  </property>
  <property fmtid="{D5CDD505-2E9C-101B-9397-08002B2CF9AE}" pid="19" name="Doc.MinuteText">
    <vt:lpwstr/>
  </property>
  <property fmtid="{D5CDD505-2E9C-101B-9397-08002B2CF9AE}" pid="20" name="Signature1.Name">
    <vt:lpwstr/>
  </property>
  <property fmtid="{D5CDD505-2E9C-101B-9397-08002B2CF9AE}" pid="21" name="Doc.Signature">
    <vt:lpwstr/>
  </property>
  <property fmtid="{D5CDD505-2E9C-101B-9397-08002B2CF9AE}" pid="22" name="Signature1.Function">
    <vt:lpwstr/>
  </property>
  <property fmtid="{D5CDD505-2E9C-101B-9397-08002B2CF9AE}" pid="23" name="Signature1.EMail">
    <vt:lpwstr/>
  </property>
  <property fmtid="{D5CDD505-2E9C-101B-9397-08002B2CF9AE}" pid="24" name="Signature1.DirectPhone">
    <vt:lpwstr/>
  </property>
  <property fmtid="{D5CDD505-2E9C-101B-9397-08002B2CF9AE}" pid="25" name="Doc.Direct">
    <vt:lpwstr/>
  </property>
  <property fmtid="{D5CDD505-2E9C-101B-9397-08002B2CF9AE}" pid="26" name="Doc.Pendenzenliste">
    <vt:lpwstr/>
  </property>
  <property fmtid="{D5CDD505-2E9C-101B-9397-08002B2CF9AE}" pid="27" name="Doc.Date">
    <vt:lpwstr/>
  </property>
  <property fmtid="{D5CDD505-2E9C-101B-9397-08002B2CF9AE}" pid="28" name="Doc.Auftrag">
    <vt:lpwstr/>
  </property>
  <property fmtid="{D5CDD505-2E9C-101B-9397-08002B2CF9AE}" pid="29" name="CustomField.Beilagen">
    <vt:lpwstr/>
  </property>
  <property fmtid="{D5CDD505-2E9C-101B-9397-08002B2CF9AE}" pid="30" name="Doc.SignText">
    <vt:lpwstr/>
  </property>
  <property fmtid="{D5CDD505-2E9C-101B-9397-08002B2CF9AE}" pid="31" name="Doc.Text">
    <vt:lpwstr/>
  </property>
  <property fmtid="{D5CDD505-2E9C-101B-9397-08002B2CF9AE}" pid="32" name="BM_Titel">
    <vt:lpwstr/>
  </property>
  <property fmtid="{D5CDD505-2E9C-101B-9397-08002B2CF9AE}" pid="33" name="Doc.Chair">
    <vt:lpwstr/>
  </property>
</Properties>
</file>